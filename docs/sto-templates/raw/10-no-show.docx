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ED278">
      <w:pPr>
        <w:keepNext w:val="0"/>
        <w:spacing w:before="0" w:after="120"/>
        <w:ind w:firstLine="0"/>
        <w:jc w:val="right"/>
      </w:pPr>
      <w:r>
        <w:rPr>
          <w:rFonts w:ascii="Times New Roman" w:hAnsi="Times New Roman"/>
          <w:b w:val="0"/>
          <w:i/>
          <w:color w:val="555555"/>
          <w:sz w:val="18"/>
        </w:rPr>
        <w:t>Форма утверждена приказом ИП ______________ от «____» _______ 20____ г. № ______</w:t>
      </w:r>
    </w:p>
    <w:p w14:paraId="57D052A6">
      <w:pPr>
        <w:keepNext/>
        <w:spacing w:before="0" w:after="4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АКТ № ______</w:t>
      </w:r>
    </w:p>
    <w:p w14:paraId="78111A8B">
      <w:pPr>
        <w:keepNext/>
        <w:spacing w:before="0" w:after="160"/>
        <w:ind w:firstLine="0"/>
        <w:jc w:val="center"/>
      </w:pPr>
      <w:r>
        <w:rPr>
          <w:rFonts w:ascii="Times New Roman" w:hAnsi="Times New Roman"/>
          <w:b w:val="0"/>
          <w:i w:val="0"/>
          <w:sz w:val="22"/>
        </w:rPr>
        <w:t>об окончании оказания услуг и неявке Заказчика за автомототранспортным средством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240D9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28" w:type="dxa"/>
          </w:tcPr>
          <w:p w14:paraId="0D0E41D3">
            <w:r>
              <w:rPr>
                <w:rFonts w:ascii="Times New Roman" w:hAnsi="Times New Roman"/>
                <w:sz w:val="20"/>
              </w:rPr>
              <w:t>г. ______________________</w:t>
            </w:r>
          </w:p>
        </w:tc>
        <w:tc>
          <w:tcPr>
            <w:tcW w:w="5128" w:type="dxa"/>
          </w:tcPr>
          <w:p w14:paraId="5A7FF16E">
            <w:pPr>
              <w:jc w:val="right"/>
            </w:pPr>
            <w:r>
              <w:rPr>
                <w:rFonts w:ascii="Times New Roman" w:hAnsi="Times New Roman"/>
                <w:sz w:val="20"/>
              </w:rPr>
              <w:t>«____» ______________ 20____ г.</w:t>
            </w:r>
          </w:p>
        </w:tc>
      </w:tr>
    </w:tbl>
    <w:p w14:paraId="4E096827">
      <w:pPr>
        <w:keepNext w:val="0"/>
        <w:spacing w:before="0" w:after="80"/>
        <w:ind w:firstLine="0"/>
        <w:jc w:val="both"/>
      </w:pPr>
    </w:p>
    <w:p w14:paraId="269C148A">
      <w:pPr>
        <w:keepNext w:val="0"/>
        <w:spacing w:before="0" w:after="6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Исполнитель: ИП ______________________________________, ОГРНИП ______________________, ИНН ______________________, адрес места оказания услуг: ______________________________________________, тел. __________________.</w:t>
      </w:r>
    </w:p>
    <w:p w14:paraId="0254D3A1">
      <w:pPr>
        <w:keepNext w:val="0"/>
        <w:spacing w:before="0" w:after="6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Заказчик: ______________________________________________ (Ф. И. О. / наименование), документ, удостоверяющий личность (реквизиты юридического лица): ______________________________________________, адрес: ______________________________, тел. __________________, e-mail: __________________.</w:t>
      </w:r>
    </w:p>
    <w:p w14:paraId="229569CA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АМТС: ______________________________________, VIN ______________________, гос. рег. знак ______________. Заказ-наряд № ______ от «____» ______________ 20____ г.</w:t>
      </w:r>
    </w:p>
    <w:p w14:paraId="43630DBC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1. Работы по заказ-наряду завершены «____» ______________ 20____ г. в полном объёме.</w:t>
      </w:r>
    </w:p>
    <w:p w14:paraId="1F2BC41B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2. Уведомление об окончании оказания услуг и о необходимости получить АМТС направлено Заказчику «____» ______________ 20____ г. способом: ☐ телефонный звонок   ☐ SMS / мессенджер   ☐ электронная почта   ☐ заказное письмо с уведомлением (РПО № ______________) по адресу: ______________________________________________.</w:t>
      </w:r>
    </w:p>
    <w:p w14:paraId="53255331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3. По состоянию на дату составления настоящего акта Заказчик за АМТС не явился, оплату ☐ произвёл ☐ не произвёл. Срок неявки составляет ______ календарных дней.</w:t>
      </w:r>
    </w:p>
    <w:p w14:paraId="50B7A0C2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4. АМТС находится на территории Исполнителя по адресу: ______________________________________________. Состояние АМТС на дату составления акта: ______________________________________________________________________________.</w:t>
      </w:r>
    </w:p>
    <w:p w14:paraId="024709BF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>5. Заказчику повторно предложено получить АМТС и произвести окончательный расчёт в срок до «____» ______________ 20____ г. Заказчик предупреждён, что по истечении двух месяцев со дня письменного предупреждения и при условии последующего двукратного предупреждения Исполнитель вправе продать результат работы (АМТС) за разумную цену, а вырученную сумму, за вычетом всех причитающихся Исполнителю платежей, внести в депозит нотариуса (статья 738, пункт 6 статьи 720 ГК РФ).</w:t>
      </w:r>
    </w:p>
    <w:p w14:paraId="110D6ABF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Хранение АМТС свыше </w:t>
      </w:r>
      <w:r>
        <w:rPr>
          <w:rFonts w:hint="default"/>
          <w:b w:val="0"/>
          <w:i w:val="0"/>
          <w:sz w:val="20"/>
          <w:lang w:val="ru-RU"/>
        </w:rPr>
        <w:t>3 (трех)</w:t>
      </w:r>
      <w:r>
        <w:rPr>
          <w:rFonts w:ascii="Times New Roman" w:hAnsi="Times New Roman"/>
          <w:b w:val="0"/>
          <w:i w:val="0"/>
          <w:sz w:val="20"/>
        </w:rPr>
        <w:t xml:space="preserve"> суток с даты уведомления о готовности оплачивается З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0"/>
        </w:rPr>
        <w:t>аказчиком по тарифу ______ руб./сутки, если такое условие согласовано Сторонами в договоре (заказ-наряде). Начислено на дату составления акта: ______________ руб. за ______ суток.</w:t>
      </w:r>
    </w:p>
    <w:p w14:paraId="393D7A7C">
      <w:pPr>
        <w:keepNext w:val="0"/>
        <w:spacing w:before="0" w:after="80"/>
        <w:ind w:firstLine="0"/>
        <w:jc w:val="left"/>
      </w:pPr>
      <w:r>
        <w:rPr>
          <w:rFonts w:ascii="Times New Roman" w:hAnsi="Times New Roman"/>
          <w:b w:val="0"/>
          <w:i w:val="0"/>
          <w:sz w:val="20"/>
        </w:rPr>
        <w:t>Акт составлен Исполнителем ☐ в присутствии Заказчика   ☐ в отсутствие Заказчика, в присутствии работников Исполнителя: ____________________________________________________________________________________________________________________.</w:t>
      </w:r>
    </w:p>
    <w:p w14:paraId="54594ED4">
      <w:pPr>
        <w:keepNext w:val="0"/>
        <w:spacing w:before="0" w:after="80"/>
        <w:ind w:firstLine="0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2D8B8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2" w:type="dxa"/>
          </w:tcPr>
          <w:p w14:paraId="23E0FDBD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 w14:paraId="0EDCECE0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Акт составил:</w:t>
            </w:r>
          </w:p>
          <w:p w14:paraId="1A5105B6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Должность, Ф. И. О.: _____________________</w:t>
            </w:r>
          </w:p>
          <w:p w14:paraId="141BDE01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________________________________________</w:t>
            </w:r>
          </w:p>
          <w:p w14:paraId="127844F4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Подпись: _______________________________</w:t>
            </w:r>
          </w:p>
          <w:p w14:paraId="1290AC8B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М. П. (при наличии печати)</w:t>
            </w:r>
          </w:p>
        </w:tc>
        <w:tc>
          <w:tcPr>
            <w:tcW w:w="4932" w:type="dxa"/>
          </w:tcPr>
          <w:p w14:paraId="2D25FE5E">
            <w:pPr>
              <w:spacing w:after="40"/>
            </w:pPr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 w14:paraId="759913BF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Заказчик (при наличии) / отметка о вручении:</w:t>
            </w:r>
          </w:p>
          <w:p w14:paraId="273E8A17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Ф. И. О.: _______________________________</w:t>
            </w:r>
          </w:p>
          <w:p w14:paraId="5E035397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________________________________________</w:t>
            </w:r>
          </w:p>
          <w:p w14:paraId="53178276"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Подпись: _______________________________</w:t>
            </w:r>
          </w:p>
          <w:p w14:paraId="378D05A5">
            <w:pPr>
              <w:spacing w:after="40"/>
            </w:pPr>
          </w:p>
        </w:tc>
      </w:tr>
    </w:tbl>
    <w:p w14:paraId="0646F08F">
      <w:pPr>
        <w:keepNext w:val="0"/>
        <w:spacing w:before="0" w:after="40"/>
        <w:ind w:firstLine="0"/>
        <w:jc w:val="both"/>
      </w:pPr>
    </w:p>
    <w:p w14:paraId="5B50EA09">
      <w:pPr>
        <w:keepNext w:val="0"/>
        <w:spacing w:before="0" w:after="80"/>
        <w:ind w:firstLine="0"/>
        <w:jc w:val="both"/>
      </w:pPr>
      <w:r>
        <w:rPr>
          <w:rFonts w:ascii="Times New Roman" w:hAnsi="Times New Roman"/>
          <w:b w:val="0"/>
          <w:i/>
          <w:color w:val="666666"/>
          <w:sz w:val="16"/>
        </w:rPr>
        <w:t>Акт направляется Заказчику заказным письмом с уведомлением о вручении и (или) иным согласованным в договоре способом. Экземпляр акта и подтверждение направления хранятся у Исполнителя.</w:t>
      </w:r>
    </w:p>
    <w:sectPr>
      <w:pgSz w:w="12240" w:h="15840"/>
      <w:pgMar w:top="907" w:right="737" w:bottom="79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EE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259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343</Words>
  <Characters>2848</Characters>
  <Lines>0</Lines>
  <Paragraphs>0</Paragraphs>
  <TotalTime>1</TotalTime>
  <ScaleCrop>false</ScaleCrop>
  <LinksUpToDate>false</LinksUpToDate>
  <CharactersWithSpaces>3172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Сергей</cp:lastModifiedBy>
  <dcterms:modified xsi:type="dcterms:W3CDTF">2026-08-07T20:39:48Z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2689CEF52CEC4957AE05D90453E45B40_13</vt:lpwstr>
  </property>
</Properties>
</file>