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14DAC">
      <w:pPr>
        <w:keepNext w:val="0"/>
        <w:spacing w:before="0" w:after="120"/>
        <w:ind w:firstLine="0"/>
        <w:jc w:val="right"/>
      </w:pPr>
      <w:r>
        <w:rPr>
          <w:rFonts w:ascii="Times New Roman" w:hAnsi="Times New Roman"/>
          <w:b w:val="0"/>
          <w:i/>
          <w:color w:val="555555"/>
          <w:sz w:val="18"/>
        </w:rPr>
        <w:t>Приложение № 1 к Договору № {{НомерДоговора}} от {{ДатаДоговора}}</w:t>
      </w:r>
    </w:p>
    <w:p w14:paraId="4402BD11">
      <w:pPr>
        <w:keepNext/>
        <w:spacing w:before="0" w:after="4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Заказ-наряд № {{Номер}}</w:t>
      </w:r>
    </w:p>
    <w:p w14:paraId="65636D58">
      <w:pPr>
        <w:keepNext/>
        <w:spacing w:before="0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на техническое обслуживание и ремонт автомототранспортного средства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5D8A4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8" w:type="dxa"/>
          </w:tcPr>
          <w:p w14:paraId="738A6C62">
            <w:r>
              <w:rPr>
                <w:rFonts w:ascii="Times New Roman" w:hAnsi="Times New Roman"/>
                <w:sz w:val="20"/>
              </w:rPr>
              <w:t>г. {{Город}}</w:t>
            </w:r>
          </w:p>
        </w:tc>
        <w:tc>
          <w:tcPr>
            <w:tcW w:w="5128" w:type="dxa"/>
          </w:tcPr>
          <w:p w14:paraId="1B549071">
            <w:pPr>
              <w:jc w:val="right"/>
            </w:pPr>
            <w:r>
              <w:rPr>
                <w:rFonts w:ascii="Times New Roman" w:hAnsi="Times New Roman"/>
                <w:sz w:val="20"/>
              </w:rPr>
              <w:t>{{ДатаДлинная}}, {{Время}}</w:t>
            </w:r>
          </w:p>
        </w:tc>
      </w:tr>
    </w:tbl>
    <w:p w14:paraId="287D7059">
      <w:pPr>
        <w:keepNext w:val="0"/>
        <w:spacing w:before="0" w:after="80"/>
        <w:ind w:firstLine="0"/>
        <w:jc w:val="both"/>
      </w:pPr>
    </w:p>
    <w:p w14:paraId="0AEEEBC6">
      <w:pPr>
        <w:keepNext w:val="0"/>
        <w:spacing w:before="0" w:after="60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Исполнитель: {{Организация}}, ОГРНИП {{ОГРНОрганизации}}, ИНН {{ИННОрганизации}}, адрес места оказания услуг: {{АдресОрганизации}}, тел. {{ТелефонОрганизации}}.</w:t>
      </w:r>
    </w:p>
    <w:p w14:paraId="005D200B">
      <w:pPr>
        <w:keepNext w:val="0"/>
        <w:spacing w:before="0" w:after="60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Заказчик: ______________________________________________ (Ф. И. О. / наименование), документ, удостоверяющий личность (реквизиты юридического лица): ______________________________________________, адрес: ______________________________, тел. __________________, e-mail: _________</w:t>
      </w:r>
      <w:r>
        <w:rPr>
          <w:rFonts w:hint="default"/>
          <w:b w:val="0"/>
          <w:i w:val="0"/>
          <w:sz w:val="20"/>
          <w:lang w:val="ru-RU"/>
        </w:rPr>
        <w:t>_____________________</w:t>
      </w:r>
      <w:r>
        <w:rPr>
          <w:rFonts w:ascii="Times New Roman" w:hAnsi="Times New Roman"/>
          <w:b w:val="0"/>
          <w:i w:val="0"/>
          <w:sz w:val="20"/>
        </w:rPr>
        <w:t>_________.</w:t>
      </w:r>
    </w:p>
    <w:p w14:paraId="1A2ED6EE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i w:val="0"/>
          <w:sz w:val="22"/>
        </w:rPr>
        <w:t>1. Сведения об автомототранспортном средстве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4"/>
        <w:gridCol w:w="2564"/>
        <w:gridCol w:w="2564"/>
        <w:gridCol w:w="2564"/>
      </w:tblGrid>
      <w:tr w14:paraId="3F87C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BF89403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Марка, модель</w:t>
            </w:r>
          </w:p>
        </w:tc>
        <w:tc>
          <w:tcPr>
            <w:tcW w:w="2608" w:type="dxa"/>
          </w:tcPr>
          <w:p w14:paraId="2796A7D7">
            <w:pPr>
              <w:spacing w:before="20" w:after="20"/>
            </w:pPr>
          </w:p>
        </w:tc>
        <w:tc>
          <w:tcPr>
            <w:tcW w:w="2154" w:type="dxa"/>
          </w:tcPr>
          <w:p w14:paraId="7D9D1D47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Год выпуска</w:t>
            </w:r>
          </w:p>
        </w:tc>
        <w:tc>
          <w:tcPr>
            <w:tcW w:w="2041" w:type="dxa"/>
          </w:tcPr>
          <w:p w14:paraId="4F9C9F3F">
            <w:pPr>
              <w:spacing w:before="20" w:after="20"/>
            </w:pPr>
          </w:p>
        </w:tc>
      </w:tr>
      <w:tr w14:paraId="248588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8EC38CB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VIN (идентификационный номер)</w:t>
            </w:r>
          </w:p>
        </w:tc>
        <w:tc>
          <w:tcPr>
            <w:tcW w:w="2608" w:type="dxa"/>
          </w:tcPr>
          <w:p w14:paraId="53727FF8">
            <w:pPr>
              <w:spacing w:before="20" w:after="20"/>
            </w:pPr>
          </w:p>
        </w:tc>
        <w:tc>
          <w:tcPr>
            <w:tcW w:w="2154" w:type="dxa"/>
          </w:tcPr>
          <w:p w14:paraId="0AFC794E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Гос. рег. знак</w:t>
            </w:r>
          </w:p>
        </w:tc>
        <w:tc>
          <w:tcPr>
            <w:tcW w:w="2041" w:type="dxa"/>
          </w:tcPr>
          <w:p w14:paraId="2F348B3C">
            <w:pPr>
              <w:spacing w:before="20" w:after="20"/>
            </w:pPr>
          </w:p>
        </w:tc>
      </w:tr>
      <w:tr w14:paraId="69BDC4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A7A8428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№ двигателя / кузова / шасси</w:t>
            </w:r>
          </w:p>
        </w:tc>
        <w:tc>
          <w:tcPr>
            <w:tcW w:w="2608" w:type="dxa"/>
          </w:tcPr>
          <w:p w14:paraId="4749B839">
            <w:pPr>
              <w:spacing w:before="20" w:after="20"/>
            </w:pPr>
          </w:p>
        </w:tc>
        <w:tc>
          <w:tcPr>
            <w:tcW w:w="2154" w:type="dxa"/>
          </w:tcPr>
          <w:p w14:paraId="44F41DEA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Цвет</w:t>
            </w:r>
          </w:p>
        </w:tc>
        <w:tc>
          <w:tcPr>
            <w:tcW w:w="2041" w:type="dxa"/>
          </w:tcPr>
          <w:p w14:paraId="12183E8E">
            <w:pPr>
              <w:spacing w:before="20" w:after="20"/>
            </w:pPr>
          </w:p>
        </w:tc>
      </w:tr>
      <w:tr w14:paraId="603F8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FAAC714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Пробег по одометру, км</w:t>
            </w:r>
          </w:p>
        </w:tc>
        <w:tc>
          <w:tcPr>
            <w:tcW w:w="2608" w:type="dxa"/>
          </w:tcPr>
          <w:p w14:paraId="1E06F96E">
            <w:pPr>
              <w:spacing w:before="20" w:after="20"/>
            </w:pPr>
          </w:p>
        </w:tc>
        <w:tc>
          <w:tcPr>
            <w:tcW w:w="2154" w:type="dxa"/>
          </w:tcPr>
          <w:p w14:paraId="2494A2BE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Уровень топлива</w:t>
            </w:r>
          </w:p>
        </w:tc>
        <w:tc>
          <w:tcPr>
            <w:tcW w:w="2041" w:type="dxa"/>
          </w:tcPr>
          <w:p w14:paraId="1F862BF8">
            <w:pPr>
              <w:spacing w:before="20" w:after="20"/>
            </w:pPr>
          </w:p>
        </w:tc>
      </w:tr>
    </w:tbl>
    <w:p w14:paraId="38D101F8">
      <w:pPr>
        <w:keepNext w:val="0"/>
        <w:spacing w:before="0" w:after="80"/>
        <w:ind w:firstLine="0"/>
        <w:jc w:val="both"/>
      </w:pPr>
    </w:p>
    <w:p w14:paraId="5C9C0DD9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Документы, предъявленные Заказчиком (не изымаются): паспорт (иной документ, удостоверяющий личность) </w:t>
      </w:r>
      <w:r>
        <w:rPr>
          <w:rFonts w:hint="default"/>
          <w:b w:val="0"/>
          <w:i w:val="0"/>
          <w:sz w:val="20"/>
          <w:lang w:val="ru-RU"/>
        </w:rPr>
        <w:t>-</w:t>
      </w:r>
      <w:r>
        <w:rPr>
          <w:rFonts w:ascii="Times New Roman" w:hAnsi="Times New Roman"/>
          <w:b w:val="0"/>
          <w:i w:val="0"/>
          <w:sz w:val="20"/>
        </w:rPr>
        <w:t xml:space="preserve"> ______________________; документ о праве собственности (пользования) на АМТС </w:t>
      </w:r>
      <w:r>
        <w:rPr>
          <w:rFonts w:hint="default"/>
          <w:b w:val="0"/>
          <w:i w:val="0"/>
          <w:sz w:val="20"/>
          <w:lang w:val="ru-RU"/>
        </w:rPr>
        <w:t>-</w:t>
      </w:r>
      <w:r>
        <w:rPr>
          <w:rFonts w:ascii="Times New Roman" w:hAnsi="Times New Roman"/>
          <w:b w:val="0"/>
          <w:i w:val="0"/>
          <w:sz w:val="20"/>
        </w:rPr>
        <w:t xml:space="preserve"> ______________________ (пункт 8 Правил, утв. постановлением Правительства РФ от 29.05.2025 № 780).</w:t>
      </w:r>
    </w:p>
    <w:p w14:paraId="10FFD583">
      <w:pPr>
        <w:keepNext w:val="0"/>
        <w:spacing w:before="0" w:after="80"/>
        <w:ind w:firstLine="0"/>
        <w:jc w:val="left"/>
      </w:pPr>
      <w:r>
        <w:rPr>
          <w:rFonts w:ascii="Times New Roman" w:hAnsi="Times New Roman"/>
          <w:b w:val="0"/>
          <w:i w:val="0"/>
          <w:sz w:val="20"/>
        </w:rPr>
        <w:t>Заявленные Заказчиком неисправности / цель обращения: __________________________</w:t>
      </w:r>
      <w:r>
        <w:rPr>
          <w:rFonts w:hint="default"/>
          <w:b w:val="0"/>
          <w:i w:val="0"/>
          <w:sz w:val="20"/>
          <w:lang w:val="ru-RU"/>
        </w:rPr>
        <w:t>_</w:t>
      </w:r>
      <w:r>
        <w:rPr>
          <w:rFonts w:ascii="Times New Roman" w:hAnsi="Times New Roman"/>
          <w:b w:val="0"/>
          <w:i w:val="0"/>
          <w:sz w:val="20"/>
        </w:rPr>
        <w:t>___________________________</w:t>
      </w:r>
    </w:p>
    <w:p w14:paraId="452191C5">
      <w:pPr>
        <w:keepNext w:val="0"/>
        <w:spacing w:before="0" w:after="80"/>
        <w:ind w:firstLine="0"/>
        <w:jc w:val="left"/>
        <w:rPr>
          <w:rFonts w:hint="default"/>
          <w:b w:val="0"/>
          <w:i w:val="0"/>
          <w:sz w:val="20"/>
          <w:lang w:val="ru-RU"/>
        </w:rPr>
      </w:pPr>
      <w:r>
        <w:rPr>
          <w:rFonts w:ascii="Times New Roman" w:hAnsi="Times New Roman"/>
          <w:b w:val="0"/>
          <w:i w:val="0"/>
          <w:sz w:val="20"/>
        </w:rPr>
        <w:t>__________________________________________________________________________________________________</w:t>
      </w:r>
      <w:r>
        <w:rPr>
          <w:rFonts w:hint="default"/>
          <w:b w:val="0"/>
          <w:i w:val="0"/>
          <w:sz w:val="20"/>
          <w:lang w:val="ru-RU"/>
        </w:rPr>
        <w:t>______</w:t>
      </w:r>
    </w:p>
    <w:p w14:paraId="2BF1E3FD">
      <w:pPr>
        <w:keepNext w:val="0"/>
        <w:spacing w:before="0" w:after="80"/>
        <w:ind w:firstLine="0"/>
        <w:jc w:val="left"/>
        <w:rPr>
          <w:rFonts w:hint="default"/>
          <w:b w:val="0"/>
          <w:i w:val="0"/>
          <w:sz w:val="20"/>
          <w:lang w:val="ru-RU"/>
        </w:rPr>
      </w:pPr>
      <w:r>
        <w:rPr>
          <w:rFonts w:hint="default"/>
          <w:b w:val="0"/>
          <w:i w:val="0"/>
          <w:sz w:val="20"/>
          <w:lang w:val="ru-RU"/>
        </w:rPr>
        <w:t>________________________________________________________________________________________________________</w:t>
      </w:r>
    </w:p>
    <w:p w14:paraId="5F1D00BF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i w:val="0"/>
          <w:sz w:val="22"/>
        </w:rPr>
        <w:t>2. Перечень оказываемых услуг (выполняемых работ)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1"/>
        <w:gridCol w:w="2051"/>
        <w:gridCol w:w="2051"/>
        <w:gridCol w:w="2051"/>
        <w:gridCol w:w="2051"/>
      </w:tblGrid>
      <w:tr w14:paraId="699079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91F392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4535" w:type="dxa"/>
          </w:tcPr>
          <w:p w14:paraId="1E06A3F4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 работы (услуги)</w:t>
            </w:r>
          </w:p>
        </w:tc>
        <w:tc>
          <w:tcPr>
            <w:tcW w:w="1247" w:type="dxa"/>
          </w:tcPr>
          <w:p w14:paraId="12436F73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Нормо-часы</w:t>
            </w:r>
          </w:p>
        </w:tc>
        <w:tc>
          <w:tcPr>
            <w:tcW w:w="1701" w:type="dxa"/>
          </w:tcPr>
          <w:p w14:paraId="5FEAD388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Цена за услугу, руб.</w:t>
            </w:r>
          </w:p>
        </w:tc>
        <w:tc>
          <w:tcPr>
            <w:tcW w:w="1814" w:type="dxa"/>
          </w:tcPr>
          <w:p w14:paraId="7CA3E98C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Стоимость, руб.</w:t>
            </w:r>
          </w:p>
        </w:tc>
      </w:tr>
      <w:tr w14:paraId="781D9F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CD4896B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w="4535" w:type="dxa"/>
          </w:tcPr>
          <w:p w14:paraId="3DE79362">
            <w:pPr>
              <w:spacing w:before="20" w:after="20"/>
            </w:pPr>
          </w:p>
        </w:tc>
        <w:tc>
          <w:tcPr>
            <w:tcW w:w="1247" w:type="dxa"/>
          </w:tcPr>
          <w:p w14:paraId="50CFF450">
            <w:pPr>
              <w:spacing w:before="20" w:after="20"/>
            </w:pPr>
          </w:p>
        </w:tc>
        <w:tc>
          <w:tcPr>
            <w:tcW w:w="1701" w:type="dxa"/>
          </w:tcPr>
          <w:p w14:paraId="73EA341D">
            <w:pPr>
              <w:spacing w:before="20" w:after="20"/>
            </w:pPr>
          </w:p>
        </w:tc>
        <w:tc>
          <w:tcPr>
            <w:tcW w:w="1814" w:type="dxa"/>
          </w:tcPr>
          <w:p w14:paraId="7135B15C">
            <w:pPr>
              <w:spacing w:before="20" w:after="20"/>
            </w:pPr>
          </w:p>
        </w:tc>
      </w:tr>
      <w:tr w14:paraId="36E28C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21BF7E9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w="4535" w:type="dxa"/>
          </w:tcPr>
          <w:p w14:paraId="585B69C9">
            <w:pPr>
              <w:spacing w:before="20" w:after="20"/>
            </w:pPr>
          </w:p>
        </w:tc>
        <w:tc>
          <w:tcPr>
            <w:tcW w:w="1247" w:type="dxa"/>
          </w:tcPr>
          <w:p w14:paraId="3B254985">
            <w:pPr>
              <w:spacing w:before="20" w:after="20"/>
            </w:pPr>
          </w:p>
        </w:tc>
        <w:tc>
          <w:tcPr>
            <w:tcW w:w="1701" w:type="dxa"/>
          </w:tcPr>
          <w:p w14:paraId="38D2452C">
            <w:pPr>
              <w:spacing w:before="20" w:after="20"/>
            </w:pPr>
          </w:p>
        </w:tc>
        <w:tc>
          <w:tcPr>
            <w:tcW w:w="1814" w:type="dxa"/>
          </w:tcPr>
          <w:p w14:paraId="2EFCD5EA">
            <w:pPr>
              <w:spacing w:before="20" w:after="20"/>
            </w:pPr>
          </w:p>
        </w:tc>
      </w:tr>
      <w:tr w14:paraId="21234A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ACF44FD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w="4535" w:type="dxa"/>
          </w:tcPr>
          <w:p w14:paraId="0994CF7F">
            <w:pPr>
              <w:spacing w:before="20" w:after="20"/>
            </w:pPr>
          </w:p>
        </w:tc>
        <w:tc>
          <w:tcPr>
            <w:tcW w:w="1247" w:type="dxa"/>
          </w:tcPr>
          <w:p w14:paraId="54DD108C">
            <w:pPr>
              <w:spacing w:before="20" w:after="20"/>
            </w:pPr>
          </w:p>
        </w:tc>
        <w:tc>
          <w:tcPr>
            <w:tcW w:w="1701" w:type="dxa"/>
          </w:tcPr>
          <w:p w14:paraId="2CC3BEE2">
            <w:pPr>
              <w:spacing w:before="20" w:after="20"/>
            </w:pPr>
          </w:p>
        </w:tc>
        <w:tc>
          <w:tcPr>
            <w:tcW w:w="1814" w:type="dxa"/>
          </w:tcPr>
          <w:p w14:paraId="6D6D6D25">
            <w:pPr>
              <w:spacing w:before="20" w:after="20"/>
            </w:pPr>
          </w:p>
        </w:tc>
      </w:tr>
      <w:tr w14:paraId="2B872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49A7077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w="4535" w:type="dxa"/>
          </w:tcPr>
          <w:p w14:paraId="3791D01D">
            <w:pPr>
              <w:spacing w:before="20" w:after="20"/>
            </w:pPr>
          </w:p>
        </w:tc>
        <w:tc>
          <w:tcPr>
            <w:tcW w:w="1247" w:type="dxa"/>
          </w:tcPr>
          <w:p w14:paraId="3A77DE50">
            <w:pPr>
              <w:spacing w:before="20" w:after="20"/>
            </w:pPr>
          </w:p>
        </w:tc>
        <w:tc>
          <w:tcPr>
            <w:tcW w:w="1701" w:type="dxa"/>
          </w:tcPr>
          <w:p w14:paraId="74780C29">
            <w:pPr>
              <w:spacing w:before="20" w:after="20"/>
            </w:pPr>
          </w:p>
        </w:tc>
        <w:tc>
          <w:tcPr>
            <w:tcW w:w="1814" w:type="dxa"/>
          </w:tcPr>
          <w:p w14:paraId="2AAACDF0">
            <w:pPr>
              <w:spacing w:before="20" w:after="20"/>
            </w:pPr>
          </w:p>
        </w:tc>
      </w:tr>
      <w:tr w14:paraId="18025F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6D5F06D">
            <w:pPr>
              <w:spacing w:before="20" w:after="20"/>
            </w:pPr>
          </w:p>
        </w:tc>
        <w:tc>
          <w:tcPr>
            <w:tcW w:w="4535" w:type="dxa"/>
          </w:tcPr>
          <w:p w14:paraId="2177C6BB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Итого работы:</w:t>
            </w:r>
          </w:p>
        </w:tc>
        <w:tc>
          <w:tcPr>
            <w:tcW w:w="1247" w:type="dxa"/>
          </w:tcPr>
          <w:p w14:paraId="4E893774">
            <w:pPr>
              <w:spacing w:before="20" w:after="20"/>
            </w:pPr>
          </w:p>
        </w:tc>
        <w:tc>
          <w:tcPr>
            <w:tcW w:w="1701" w:type="dxa"/>
          </w:tcPr>
          <w:p w14:paraId="5B37282A">
            <w:pPr>
              <w:spacing w:before="20" w:after="20"/>
            </w:pPr>
          </w:p>
        </w:tc>
        <w:tc>
          <w:tcPr>
            <w:tcW w:w="1814" w:type="dxa"/>
          </w:tcPr>
          <w:p w14:paraId="1E0A2422">
            <w:pPr>
              <w:spacing w:before="20" w:after="20"/>
            </w:pPr>
          </w:p>
        </w:tc>
      </w:tr>
    </w:tbl>
    <w:p w14:paraId="7CC45EFA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i w:val="0"/>
          <w:sz w:val="22"/>
        </w:rPr>
        <w:t>3. Запасные части и материалы</w:t>
      </w:r>
    </w:p>
    <w:p w14:paraId="775DB670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3.1. Предоставленные Исполнителем: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709"/>
        <w:gridCol w:w="1709"/>
        <w:gridCol w:w="1709"/>
        <w:gridCol w:w="1709"/>
        <w:gridCol w:w="1709"/>
      </w:tblGrid>
      <w:tr w14:paraId="17CF16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FBCC61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w="3742" w:type="dxa"/>
          </w:tcPr>
          <w:p w14:paraId="3421CCBE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Наименование, артикул, производитель</w:t>
            </w:r>
          </w:p>
        </w:tc>
        <w:tc>
          <w:tcPr>
            <w:tcW w:w="1928" w:type="dxa"/>
          </w:tcPr>
          <w:p w14:paraId="26480AA3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Состояние (новая / восст. / б/у)</w:t>
            </w:r>
          </w:p>
        </w:tc>
        <w:tc>
          <w:tcPr>
            <w:tcW w:w="907" w:type="dxa"/>
          </w:tcPr>
          <w:p w14:paraId="643A946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Кол-во</w:t>
            </w:r>
          </w:p>
        </w:tc>
        <w:tc>
          <w:tcPr>
            <w:tcW w:w="1247" w:type="dxa"/>
          </w:tcPr>
          <w:p w14:paraId="31EE93C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Цена, руб.</w:t>
            </w:r>
          </w:p>
        </w:tc>
        <w:tc>
          <w:tcPr>
            <w:tcW w:w="1474" w:type="dxa"/>
          </w:tcPr>
          <w:p w14:paraId="7BD00FAB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Сумма, руб.</w:t>
            </w:r>
          </w:p>
        </w:tc>
      </w:tr>
      <w:tr w14:paraId="6F0E2E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102743B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w="3742" w:type="dxa"/>
          </w:tcPr>
          <w:p w14:paraId="2E039191">
            <w:pPr>
              <w:spacing w:before="20" w:after="20"/>
            </w:pPr>
          </w:p>
        </w:tc>
        <w:tc>
          <w:tcPr>
            <w:tcW w:w="1928" w:type="dxa"/>
          </w:tcPr>
          <w:p w14:paraId="329C8274">
            <w:pPr>
              <w:spacing w:before="20" w:after="20"/>
            </w:pPr>
          </w:p>
        </w:tc>
        <w:tc>
          <w:tcPr>
            <w:tcW w:w="907" w:type="dxa"/>
          </w:tcPr>
          <w:p w14:paraId="41850181">
            <w:pPr>
              <w:spacing w:before="20" w:after="20"/>
            </w:pPr>
          </w:p>
        </w:tc>
        <w:tc>
          <w:tcPr>
            <w:tcW w:w="1247" w:type="dxa"/>
          </w:tcPr>
          <w:p w14:paraId="62C0595D">
            <w:pPr>
              <w:spacing w:before="20" w:after="20"/>
            </w:pPr>
          </w:p>
        </w:tc>
        <w:tc>
          <w:tcPr>
            <w:tcW w:w="1474" w:type="dxa"/>
          </w:tcPr>
          <w:p w14:paraId="5DB14007">
            <w:pPr>
              <w:spacing w:before="20" w:after="20"/>
            </w:pPr>
          </w:p>
        </w:tc>
      </w:tr>
      <w:tr w14:paraId="357211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85A6A05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w="3742" w:type="dxa"/>
          </w:tcPr>
          <w:p w14:paraId="6F42E651">
            <w:pPr>
              <w:spacing w:before="20" w:after="20"/>
            </w:pPr>
          </w:p>
        </w:tc>
        <w:tc>
          <w:tcPr>
            <w:tcW w:w="1928" w:type="dxa"/>
          </w:tcPr>
          <w:p w14:paraId="474C7AEB">
            <w:pPr>
              <w:spacing w:before="20" w:after="20"/>
            </w:pPr>
          </w:p>
        </w:tc>
        <w:tc>
          <w:tcPr>
            <w:tcW w:w="907" w:type="dxa"/>
          </w:tcPr>
          <w:p w14:paraId="29BC8593">
            <w:pPr>
              <w:spacing w:before="20" w:after="20"/>
            </w:pPr>
          </w:p>
        </w:tc>
        <w:tc>
          <w:tcPr>
            <w:tcW w:w="1247" w:type="dxa"/>
          </w:tcPr>
          <w:p w14:paraId="6E8F56BD">
            <w:pPr>
              <w:spacing w:before="20" w:after="20"/>
            </w:pPr>
          </w:p>
        </w:tc>
        <w:tc>
          <w:tcPr>
            <w:tcW w:w="1474" w:type="dxa"/>
          </w:tcPr>
          <w:p w14:paraId="4D82C15C">
            <w:pPr>
              <w:spacing w:before="20" w:after="20"/>
            </w:pPr>
          </w:p>
        </w:tc>
      </w:tr>
      <w:tr w14:paraId="6E861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9C625BA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w="3742" w:type="dxa"/>
          </w:tcPr>
          <w:p w14:paraId="607A3C72">
            <w:pPr>
              <w:spacing w:before="20" w:after="20"/>
            </w:pPr>
          </w:p>
        </w:tc>
        <w:tc>
          <w:tcPr>
            <w:tcW w:w="1928" w:type="dxa"/>
          </w:tcPr>
          <w:p w14:paraId="76FD4DF0">
            <w:pPr>
              <w:spacing w:before="20" w:after="20"/>
            </w:pPr>
          </w:p>
        </w:tc>
        <w:tc>
          <w:tcPr>
            <w:tcW w:w="907" w:type="dxa"/>
          </w:tcPr>
          <w:p w14:paraId="79020AB7">
            <w:pPr>
              <w:spacing w:before="20" w:after="20"/>
            </w:pPr>
          </w:p>
        </w:tc>
        <w:tc>
          <w:tcPr>
            <w:tcW w:w="1247" w:type="dxa"/>
          </w:tcPr>
          <w:p w14:paraId="3D43F5B5">
            <w:pPr>
              <w:spacing w:before="20" w:after="20"/>
            </w:pPr>
          </w:p>
        </w:tc>
        <w:tc>
          <w:tcPr>
            <w:tcW w:w="1474" w:type="dxa"/>
          </w:tcPr>
          <w:p w14:paraId="66680EF5">
            <w:pPr>
              <w:spacing w:before="20" w:after="20"/>
            </w:pPr>
          </w:p>
        </w:tc>
      </w:tr>
      <w:tr w14:paraId="380AB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F0BC6A1">
            <w:pPr>
              <w:spacing w:before="20" w:after="20"/>
            </w:pPr>
          </w:p>
        </w:tc>
        <w:tc>
          <w:tcPr>
            <w:tcW w:w="3742" w:type="dxa"/>
          </w:tcPr>
          <w:p w14:paraId="2835DCEF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8"/>
              </w:rPr>
              <w:t>Итого запасные части и материалы Исполнителя:</w:t>
            </w:r>
          </w:p>
        </w:tc>
        <w:tc>
          <w:tcPr>
            <w:tcW w:w="1928" w:type="dxa"/>
          </w:tcPr>
          <w:p w14:paraId="6A8D8CED">
            <w:pPr>
              <w:spacing w:before="20" w:after="20"/>
            </w:pPr>
          </w:p>
        </w:tc>
        <w:tc>
          <w:tcPr>
            <w:tcW w:w="907" w:type="dxa"/>
          </w:tcPr>
          <w:p w14:paraId="49C0330D">
            <w:pPr>
              <w:spacing w:before="20" w:after="20"/>
            </w:pPr>
          </w:p>
        </w:tc>
        <w:tc>
          <w:tcPr>
            <w:tcW w:w="1247" w:type="dxa"/>
          </w:tcPr>
          <w:p w14:paraId="76CF1499">
            <w:pPr>
              <w:spacing w:before="20" w:after="20"/>
            </w:pPr>
          </w:p>
        </w:tc>
        <w:tc>
          <w:tcPr>
            <w:tcW w:w="1474" w:type="dxa"/>
          </w:tcPr>
          <w:p w14:paraId="278ED634">
            <w:pPr>
              <w:spacing w:before="20" w:after="20"/>
            </w:pPr>
          </w:p>
        </w:tc>
      </w:tr>
    </w:tbl>
    <w:p w14:paraId="10C9DD99">
      <w:pPr>
        <w:keepNext w:val="0"/>
        <w:spacing w:before="0" w:after="60"/>
        <w:ind w:firstLine="0"/>
        <w:jc w:val="both"/>
      </w:pPr>
    </w:p>
    <w:p w14:paraId="69D2F9C8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3.2. Предоставленные Заказчиком (передаются по акту </w:t>
      </w:r>
      <w:r>
        <w:rPr>
          <w:rFonts w:hint="default"/>
          <w:b w:val="0"/>
          <w:i w:val="0"/>
          <w:sz w:val="20"/>
          <w:lang w:val="ru-RU"/>
        </w:rPr>
        <w:t>-</w:t>
      </w:r>
      <w:bookmarkStart w:id="0" w:name="_GoBack"/>
      <w:bookmarkEnd w:id="0"/>
      <w:r>
        <w:rPr>
          <w:rFonts w:ascii="Times New Roman" w:hAnsi="Times New Roman"/>
          <w:b w:val="0"/>
          <w:i w:val="0"/>
          <w:sz w:val="20"/>
        </w:rPr>
        <w:t xml:space="preserve"> Приложение № 5):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709"/>
        <w:gridCol w:w="1709"/>
        <w:gridCol w:w="1709"/>
        <w:gridCol w:w="1709"/>
        <w:gridCol w:w="1709"/>
      </w:tblGrid>
      <w:tr w14:paraId="53EFED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71988A5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w="3175" w:type="dxa"/>
          </w:tcPr>
          <w:p w14:paraId="1DFF2477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Наименование, артикул, производитель</w:t>
            </w:r>
          </w:p>
        </w:tc>
        <w:tc>
          <w:tcPr>
            <w:tcW w:w="1361" w:type="dxa"/>
          </w:tcPr>
          <w:p w14:paraId="3F115AE5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Состояние</w:t>
            </w:r>
          </w:p>
        </w:tc>
        <w:tc>
          <w:tcPr>
            <w:tcW w:w="794" w:type="dxa"/>
          </w:tcPr>
          <w:p w14:paraId="2903924D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Кол-во</w:t>
            </w:r>
          </w:p>
        </w:tc>
        <w:tc>
          <w:tcPr>
            <w:tcW w:w="1474" w:type="dxa"/>
          </w:tcPr>
          <w:p w14:paraId="1BC57849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Цена (оценка), руб.</w:t>
            </w:r>
          </w:p>
        </w:tc>
        <w:tc>
          <w:tcPr>
            <w:tcW w:w="2494" w:type="dxa"/>
          </w:tcPr>
          <w:p w14:paraId="6E5DB6D2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Подтверждение соответствия обяз. требованиям</w:t>
            </w:r>
          </w:p>
        </w:tc>
      </w:tr>
      <w:tr w14:paraId="3AD5E0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09ED5E0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w="3175" w:type="dxa"/>
          </w:tcPr>
          <w:p w14:paraId="1B45E056">
            <w:pPr>
              <w:spacing w:before="20" w:after="20"/>
            </w:pPr>
          </w:p>
        </w:tc>
        <w:tc>
          <w:tcPr>
            <w:tcW w:w="1361" w:type="dxa"/>
          </w:tcPr>
          <w:p w14:paraId="35B4E5BC">
            <w:pPr>
              <w:spacing w:before="20" w:after="20"/>
            </w:pPr>
          </w:p>
        </w:tc>
        <w:tc>
          <w:tcPr>
            <w:tcW w:w="794" w:type="dxa"/>
          </w:tcPr>
          <w:p w14:paraId="41FA6A06">
            <w:pPr>
              <w:spacing w:before="20" w:after="20"/>
            </w:pPr>
          </w:p>
        </w:tc>
        <w:tc>
          <w:tcPr>
            <w:tcW w:w="1474" w:type="dxa"/>
          </w:tcPr>
          <w:p w14:paraId="72D5D670">
            <w:pPr>
              <w:spacing w:before="20" w:after="20"/>
            </w:pPr>
          </w:p>
        </w:tc>
        <w:tc>
          <w:tcPr>
            <w:tcW w:w="2494" w:type="dxa"/>
          </w:tcPr>
          <w:p w14:paraId="40040940">
            <w:pPr>
              <w:spacing w:before="20" w:after="20"/>
            </w:pPr>
          </w:p>
        </w:tc>
      </w:tr>
      <w:tr w14:paraId="5F9CE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7052181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w="3175" w:type="dxa"/>
          </w:tcPr>
          <w:p w14:paraId="38EDA98E">
            <w:pPr>
              <w:spacing w:before="20" w:after="20"/>
            </w:pPr>
          </w:p>
        </w:tc>
        <w:tc>
          <w:tcPr>
            <w:tcW w:w="1361" w:type="dxa"/>
          </w:tcPr>
          <w:p w14:paraId="15962D0F">
            <w:pPr>
              <w:spacing w:before="20" w:after="20"/>
            </w:pPr>
          </w:p>
        </w:tc>
        <w:tc>
          <w:tcPr>
            <w:tcW w:w="794" w:type="dxa"/>
          </w:tcPr>
          <w:p w14:paraId="378EEDCC">
            <w:pPr>
              <w:spacing w:before="20" w:after="20"/>
            </w:pPr>
          </w:p>
        </w:tc>
        <w:tc>
          <w:tcPr>
            <w:tcW w:w="1474" w:type="dxa"/>
          </w:tcPr>
          <w:p w14:paraId="2DC5F270">
            <w:pPr>
              <w:spacing w:before="20" w:after="20"/>
            </w:pPr>
          </w:p>
        </w:tc>
        <w:tc>
          <w:tcPr>
            <w:tcW w:w="2494" w:type="dxa"/>
          </w:tcPr>
          <w:p w14:paraId="2DCED0BC">
            <w:pPr>
              <w:spacing w:before="20" w:after="20"/>
            </w:pPr>
          </w:p>
        </w:tc>
      </w:tr>
    </w:tbl>
    <w:p w14:paraId="4F771A77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i w:val="0"/>
          <w:sz w:val="22"/>
        </w:rPr>
        <w:t>4. Стоимость, сроки, гарантия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37B5D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</w:tcPr>
          <w:p w14:paraId="77668500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Вид сметы</w:t>
            </w:r>
          </w:p>
        </w:tc>
        <w:tc>
          <w:tcPr>
            <w:tcW w:w="6236" w:type="dxa"/>
          </w:tcPr>
          <w:p w14:paraId="3283B542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☐ твёрдая   ☐ приблизительная</w:t>
            </w:r>
          </w:p>
        </w:tc>
      </w:tr>
      <w:tr w14:paraId="586E8F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</w:tcPr>
          <w:p w14:paraId="2A904C89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Предварительная общая стоимость заказа, руб.</w:t>
            </w:r>
          </w:p>
        </w:tc>
        <w:tc>
          <w:tcPr>
            <w:tcW w:w="6236" w:type="dxa"/>
          </w:tcPr>
          <w:p w14:paraId="357FAA59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______________ (____________________________________________ руб. ____ коп.)</w:t>
            </w:r>
          </w:p>
        </w:tc>
      </w:tr>
      <w:tr w14:paraId="440ADA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</w:tcPr>
          <w:p w14:paraId="24FD7CD6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Порядок оплаты</w:t>
            </w:r>
          </w:p>
        </w:tc>
        <w:tc>
          <w:tcPr>
            <w:tcW w:w="6236" w:type="dxa"/>
          </w:tcPr>
          <w:p w14:paraId="2E66058A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☐ предоплата ______ %   ☐ оплата по факту при выдаче АМТС   ☐ иное: ______________</w:t>
            </w:r>
          </w:p>
        </w:tc>
      </w:tr>
      <w:tr w14:paraId="579EA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</w:tcPr>
          <w:p w14:paraId="3BD4015E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Срок начала оказания услуг</w:t>
            </w:r>
          </w:p>
        </w:tc>
        <w:tc>
          <w:tcPr>
            <w:tcW w:w="6236" w:type="dxa"/>
          </w:tcPr>
          <w:p w14:paraId="55EB03B7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«____» ______________ 20____ г.</w:t>
            </w:r>
          </w:p>
        </w:tc>
      </w:tr>
      <w:tr w14:paraId="2B8CB3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</w:tcPr>
          <w:p w14:paraId="0A63E173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Срок окончания оказания услуг</w:t>
            </w:r>
          </w:p>
        </w:tc>
        <w:tc>
          <w:tcPr>
            <w:tcW w:w="6236" w:type="dxa"/>
          </w:tcPr>
          <w:p w14:paraId="015C4ACF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«____» ______________ 20____ г. (____ ч ____ мин)</w:t>
            </w:r>
          </w:p>
        </w:tc>
      </w:tr>
      <w:tr w14:paraId="59FFD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</w:tcPr>
          <w:p w14:paraId="55F25A21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Гарантийный срок на работы</w:t>
            </w:r>
          </w:p>
        </w:tc>
        <w:tc>
          <w:tcPr>
            <w:tcW w:w="6236" w:type="dxa"/>
          </w:tcPr>
          <w:p w14:paraId="298D6C31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______ мес. / ______ км пробега (что наступит ранее)</w:t>
            </w:r>
          </w:p>
        </w:tc>
      </w:tr>
      <w:tr w14:paraId="049BD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</w:tcPr>
          <w:p w14:paraId="1CA087DC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Гарантийный срок на запасные части Исполнителя</w:t>
            </w:r>
          </w:p>
        </w:tc>
        <w:tc>
          <w:tcPr>
            <w:tcW w:w="6236" w:type="dxa"/>
          </w:tcPr>
          <w:p w14:paraId="7082284C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______ мес.</w:t>
            </w:r>
          </w:p>
        </w:tc>
      </w:tr>
      <w:tr w14:paraId="761976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</w:tcPr>
          <w:p w14:paraId="57D415F0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Гарантия на запасные части Заказчика</w:t>
            </w:r>
          </w:p>
        </w:tc>
        <w:tc>
          <w:tcPr>
            <w:tcW w:w="6236" w:type="dxa"/>
          </w:tcPr>
          <w:p w14:paraId="0A51F5D9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не предоставляется (гарантия распространяется только на работы по их установке)</w:t>
            </w:r>
          </w:p>
        </w:tc>
      </w:tr>
    </w:tbl>
    <w:p w14:paraId="75590C2E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i w:val="0"/>
          <w:sz w:val="22"/>
        </w:rPr>
        <w:t>5. Порядок согласования дополнительных работ (заполняется обязательно)</w:t>
      </w:r>
    </w:p>
    <w:p w14:paraId="4FE9FA95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Заказчик выбирает порядок действий Исполнителя при выявлении неисправностей, не включённых в настоящий заказ-наряд:</w:t>
      </w:r>
    </w:p>
    <w:p w14:paraId="0858E78F">
      <w:pPr>
        <w:keepNext w:val="0"/>
        <w:spacing w:before="0" w:after="80"/>
        <w:ind w:firstLine="0"/>
        <w:jc w:val="left"/>
      </w:pPr>
      <w:r>
        <w:rPr>
          <w:rFonts w:ascii="Times New Roman" w:hAnsi="Times New Roman"/>
          <w:b w:val="0"/>
          <w:i w:val="0"/>
          <w:sz w:val="20"/>
        </w:rPr>
        <w:t>☐ приостановить работы и согласовывать каждую дополнительную работу с Заказчиком по тел. ______________ / e-mail (мессенджер) ______________________;</w:t>
      </w:r>
    </w:p>
    <w:p w14:paraId="3800B94D">
      <w:pPr>
        <w:keepNext w:val="0"/>
        <w:spacing w:before="0" w:after="80"/>
        <w:ind w:firstLine="0"/>
        <w:jc w:val="left"/>
      </w:pPr>
      <w:r>
        <w:rPr>
          <w:rFonts w:ascii="Times New Roman" w:hAnsi="Times New Roman"/>
          <w:b w:val="0"/>
          <w:i w:val="0"/>
          <w:sz w:val="20"/>
        </w:rPr>
        <w:t>☐ выполнять дополнительные работы без отдельного согласования в пределах ______________ руб. сверх стоимости заказа;</w:t>
      </w:r>
    </w:p>
    <w:p w14:paraId="5D5750DF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☐ дополнительные работы не выполнять.</w:t>
      </w:r>
    </w:p>
    <w:p w14:paraId="4621E6EE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/>
          <w:sz w:val="18"/>
        </w:rPr>
        <w:t>Дополнительные работы, выполненные без согласия Заказчика, оплате не подлежат (статья 731 ГК РФ, пункт 7 части 2 статьи 16 Закона РФ «О защите прав потребителей»). Согласование оформляется актом (Приложение № 4) либо сообщением Заказчика с указанных им контактов.</w:t>
      </w:r>
    </w:p>
    <w:p w14:paraId="10768E8C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i w:val="0"/>
          <w:sz w:val="22"/>
        </w:rPr>
        <w:t>6. Отметки и подтверждения</w:t>
      </w:r>
    </w:p>
    <w:p w14:paraId="3C424C23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☐ АМТС передаётся Исполнителю на территорию сервиса — составляется приёмо-сдаточный акт (Приложение № 2).</w:t>
      </w:r>
    </w:p>
    <w:p w14:paraId="299A01C3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☐ Услуги оказываются в присутствии Заказчика без оставления АМТС.</w:t>
      </w:r>
    </w:p>
    <w:p w14:paraId="6BBB46B9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☐ Заменённые (снятые) детали Заказчик просит возвратить   ☐ от получения заменённых деталей отказывается.</w:t>
      </w:r>
    </w:p>
    <w:p w14:paraId="668CECCA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☐ Заказчик уведомлён о выявленных неисправностях, угрожающих безопасности движения, и о последствиях отказа от их устранения.</w:t>
      </w:r>
    </w:p>
    <w:p w14:paraId="4ED6F137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/>
          <w:sz w:val="18"/>
        </w:rPr>
        <w:t>Подписывая настоящий заказ-наряд, Заказчик подтверждает, что до заключения договора ему предоставлена информация, предусмотренная статьями 8–10 Закона РФ «О защите прав потребителей» и пунктами 3–4 Правил, утв. постановлением Правительства РФ от 29.05.2025 № 780 (перечень услуг, цены, гарантийные сроки, сроки оказания услуг, сведения об Исполнителе), с прейскурантом ознакомлен, объём и стоимость работ согласованы, экземпляр заказ-наряда получен.</w:t>
      </w:r>
    </w:p>
    <w:p w14:paraId="644F105E">
      <w:pPr>
        <w:keepNext w:val="0"/>
        <w:spacing w:before="0" w:after="80"/>
        <w:ind w:firstLine="0"/>
        <w:jc w:val="both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242AC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2" w:type="dxa"/>
          </w:tcPr>
          <w:p w14:paraId="139C7B21"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  <w:p w14:paraId="35C2FFAC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Заказ-наряд оформил:</w:t>
            </w:r>
          </w:p>
          <w:p w14:paraId="15415116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Должность, Ф. И. О.: _____________________</w:t>
            </w:r>
          </w:p>
          <w:p w14:paraId="27953CDF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________________________________________</w:t>
            </w:r>
          </w:p>
          <w:p w14:paraId="672BDF1F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Подпись: _______________________________</w:t>
            </w:r>
          </w:p>
          <w:p w14:paraId="4632A452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М. П. (при наличии печати)</w:t>
            </w:r>
          </w:p>
        </w:tc>
        <w:tc>
          <w:tcPr>
            <w:tcW w:w="4932" w:type="dxa"/>
          </w:tcPr>
          <w:p w14:paraId="72718054"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  <w:p w14:paraId="785FBE4E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Заказчик (потребитель):</w:t>
            </w:r>
          </w:p>
          <w:p w14:paraId="78CAD729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Ф. И. О.: _______________________________</w:t>
            </w:r>
          </w:p>
          <w:p w14:paraId="6FF85E2E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________________________________________</w:t>
            </w:r>
          </w:p>
          <w:p w14:paraId="3CD895EF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Подпись: _______________________________</w:t>
            </w:r>
          </w:p>
          <w:p w14:paraId="637966BC">
            <w:pPr>
              <w:spacing w:after="40"/>
            </w:pPr>
          </w:p>
        </w:tc>
      </w:tr>
    </w:tbl>
    <w:p w14:paraId="1288242F">
      <w:pPr>
        <w:keepNext w:val="0"/>
        <w:spacing w:before="0" w:after="40"/>
        <w:ind w:firstLine="0"/>
        <w:jc w:val="both"/>
      </w:pPr>
    </w:p>
    <w:p w14:paraId="48D76B64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/>
          <w:color w:val="666666"/>
          <w:sz w:val="16"/>
        </w:rPr>
        <w:t>Заказ-наряд является формой письменного договора (пункт 9 Правил, утв. постановлением Правительства РФ от 29.05.2025 № 780) и неотъемлемой частью Договора. Оформляется в двух экземплярах — по одному для каждой Стороны.</w:t>
      </w:r>
    </w:p>
    <w:sectPr>
      <w:pgSz w:w="12240" w:h="15840"/>
      <w:pgMar w:top="576" w:right="576" w:bottom="576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B1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259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567</Words>
  <Characters>4327</Characters>
  <Lines>0</Lines>
  <Paragraphs>0</Paragraphs>
  <TotalTime>5</TotalTime>
  <ScaleCrop>false</ScaleCrop>
  <LinksUpToDate>false</LinksUpToDate>
  <CharactersWithSpaces>4810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Sergey</cp:lastModifiedBy>
  <dcterms:modified xsi:type="dcterms:W3CDTF">2026-08-05T09:46:58Z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eyJoZGlkIjoiMzEwNTM5NzYwMDRjMzkwZTVkZjY2ODkwMGIxNGU0OTUiLCJ1c2VySWQiOiI4NDIzNjQ0OTM0MzkifQ==</vt:lpwstr>
  </property>
  <property fmtid="{D5CDD505-2E9C-101B-9397-08002B2CF9AE}" pid="3" name="KSOProductBuildVer">
    <vt:lpwstr>1049-12.1.0.28032</vt:lpwstr>
  </property>
  <property fmtid="{D5CDD505-2E9C-101B-9397-08002B2CF9AE}" pid="4" name="ICV">
    <vt:lpwstr>929F72F634284B6B94BC4E99436DC0F4_12</vt:lpwstr>
  </property>
</Properties>
</file>