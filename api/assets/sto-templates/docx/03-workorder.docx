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5D561075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0"/>
        </ns0:rPr>
        <ns0:t>ИП ______________________________, адрес регистрации по месту жительства __________________________________,</ns0:t>
      </ns0:r>
    </ns0:p>
    <ns0:p ns2:paraId="133989E3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0"/>
        </ns0:rPr>
        <ns0:t>ОГРНИП ________________, дата государственной регистрации «____» _______ 20____ г., ИНН ______________,</ns0:t>
      </ns0:r>
    </ns0:p>
    <ns0:p ns2:paraId="353B8A60">
      <ns0:pPr>
        <ns0:keepNext ns0:val="0"/>
        <ns0:spacing ns0:before="0" ns0:after="16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0"/>
        </ns0:rPr>
        <ns0:t>адрес места оказания услуг: ________________________________________, тел. ________________</ns0:t>
      </ns0:r>
    </ns0:p>
    <ns0:p ns2:paraId="118A62FB">
      <ns0:pPr>
        <ns0:keepNext/>
        <ns0:spacing ns0:before="0" ns0:after="40"/>
        <ns0:ind ns0:firstLine="0"/>
        <ns0:jc ns0:val="center"/>
      </ns0:pPr>
      <ns0:r>
        <ns0:rPr>
          <ns0:rFonts ns0:ascii="Times New Roman" ns0:hAnsi="Times New Roman"/>
          <ns0:b/>
          <ns0:i ns0:val="0"/>
          <ns0:sz ns0:val="28"/>
        </ns0:rPr>
        <ns0:t>ЗАКАЗ-НАРЯД № ______</ns0:t>
      </ns0:r>
    </ns0:p>
    <ns0:p ns2:paraId="6133C9F8">
      <ns0:pPr>
        <ns0:keepNext/>
        <ns0:spacing ns0:before="0" ns0:after="160"/>
        <ns0:ind ns0:firstLine="0"/>
        <ns0:jc ns0:val="center"/>
      </ns0:pPr>
      <ns0:r>
        <ns0:rPr>
          <ns0:rFonts ns0:ascii="Times New Roman" ns0:hAnsi="Times New Roman"/>
          <ns0:b ns0:val="0"/>
          <ns0:i ns0:val="0"/>
          <ns0:sz ns0:val="22"/>
        </ns0:rPr>
        <ns0:t>договор на оказание услуг (выполнение работ) по техническому обслуживанию и ремонту</ns0:t>
      </ns0:r>
      <ns0:r>
        <ns0:rPr>
          <ns0:rFonts ns0:ascii="Times New Roman" ns0:hAnsi="Times New Roman"/>
          <ns0:b ns0:val="0"/>
          <ns0:i ns0:val="0"/>
          <ns0:sz ns0:val="22"/>
        </ns0:rPr>
        <ns0:br ns0:type="textWrapping"/>
      </ns0:r>
      <ns0:r>
        <ns0:rPr>
          <ns0:rFonts ns0:ascii="Times New Roman" ns0:hAnsi="Times New Roman"/>
          <ns0:b ns0:val="0"/>
          <ns0:i ns0:val="0"/>
          <ns0:sz ns0:val="22"/>
        </ns0:rPr>
        <ns0:t>автомототранспортного средства, заключённый путём акцепта Договора-оферты</ns0:t>
      </ns0:r>
      <ns0:r>
        <ns0:rPr>
          <ns0:rFonts ns0:ascii="Times New Roman" ns0:hAnsi="Times New Roman"/>
          <ns0:b ns0:val="0"/>
          <ns0:i ns0:val="0"/>
          <ns0:sz ns0:val="22"/>
        </ns0:rPr>
        <ns0:br ns0:type="textWrapping"/>
      </ns0:r>
      <ns0:r>
        <ns0:rPr>
          <ns0:rFonts ns0:ascii="Times New Roman" ns0:hAnsi="Times New Roman"/>
          <ns0:b ns0:val="0"/>
          <ns0:i ns0:val="0"/>
          <ns0:sz ns0:val="22"/>
        </ns0:rPr>
        <ns0:t>(включает приёмо-сдаточный акт, лист осмотра и согласования дополнительных работ,</ns0:t>
      </ns0:r>
      <ns0:r>
        <ns0:rPr>
          <ns0:rFonts ns0:ascii="Times New Roman" ns0:hAnsi="Times New Roman"/>
          <ns0:b ns0:val="0"/>
          <ns0:i ns0:val="0"/>
          <ns0:sz ns0:val="22"/>
        </ns0:rPr>
        <ns0:br ns0:type="textWrapping"/>
      </ns0:r>
      <ns0:r>
        <ns0:rPr>
          <ns0:rFonts ns0:ascii="Times New Roman" ns0:hAnsi="Times New Roman"/>
          <ns0:b ns0:val="0"/>
          <ns0:i ns0:val="0"/>
          <ns0:sz ns0:val="22"/>
        </ns0:rPr>
        <ns0:t>акт сдачи-приёмки выполненных работ и гарантийный талон)</ns0:t>
      </ns0:r>
    </ns0:p>
    <ns0:p ns2:paraId="4516C39F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Дата и время приёма: «____» __________ 20____ г., ____ ч ____ мин.        Место: г. ____________________</ns0:t>
      </ns0:r>
    </ns0:p>
    <ns0:p ns2:paraId="155F955A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Основание: акцепт Договора-оферты, редакция от «____» __________ 20____ г., размещённой в уголке потребителя и на сайте Исполнителя.</ns0:t>
      </ns0:r>
    </ns0:p>
    <ns0:p ns2:paraId="23DD09D2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1. Заказчик и его документы</ns0:t>
      </ns0:r>
    </ns0:p>
    <ns0:p ns2:paraId="207DA011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1.1. Заказчик (Ф. И. О.): ____________________________________________________</ns0:t>
      </ns0:r>
    </ns0:p>
    <ns0:p ns2:paraId="749A8556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1.2. Адрес: ____________________________________________________________</ns0:t>
      </ns0:r>
    </ns0:p>
    <ns0:p ns2:paraId="527B062D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1.3. Телефон: ____________________, e-mail: ________________________.</ns0:t>
      </ns0:r>
    </ns0:p>
    <ns0:p ns2:paraId="552548DD">
      <ns0:pPr>
        <ns0:keepNext ns0:val="0"/>
        <ns0:spacing ns0:before="0" ns0:after="2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1.4. Документ, удостоверяющий личность (предъявлен, не изымается): ☐ паспорт гражданина РФ  ☐ иной: ________________; серия и номер ________________.</ns0:t>
      </ns0:r>
    </ns0:p>
    <ns0:p ns2:paraId="264FE175">
      <ns0:pPr>
        <ns0:keepNext ns0:val="0"/>
        <ns0:spacing ns0:before="0" ns0:after="2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1.5. Право на АМТС: ☐ собственник (свидетельство о регистрации / ПТС)  ☐ право пользования: ☐ доверенность  ☐ договор аренды (лизинга)  ☐ путевой лист  ☐ полис с допуском к управлению  ☐ иное; реквизиты документа: ______________________________.</ns0:t>
      </ns0:r>
    </ns0:p>
    <ns0:p ns2:paraId="6A95BFBC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1.6. ☐ Ремонт отдельной составной части АМТС, не являющейся номерной,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документы, предусмотренные пунктом 8 Правил, не требуются.</ns0:t>
      </ns0:r>
    </ns0:p>
    <ns0:p ns2:paraId="691C08F7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2. Сведения об автомототранспортном средстве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948"/>
        <ns0:gridCol ns0:w="2381"/>
        <ns0:gridCol ns0:w="2268"/>
        <ns0:gridCol ns0:w="1871"/>
      </ns0:tblGrid>
      <ns0:tr ns2:paraId="221C6A5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948" ns0:type="dxa"/>
          </ns0:tcPr>
          <ns0:p ns2:paraId="5F186500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Марка, модель</ns0:t>
            </ns0:r>
          </ns0:p>
        </ns0:tc>
        <ns0:tc>
          <ns0:tcPr>
            <ns0:tcW ns0:w="2381" ns0:type="dxa"/>
          </ns0:tcPr>
          <ns0:p ns2:paraId="277FA4E9">
            <ns0:pPr>
              <ns0:spacing ns0:before="20" ns0:after="20"/>
            </ns0:pPr>
          </ns0:p>
        </ns0:tc>
        <ns0:tc>
          <ns0:tcPr>
            <ns0:tcW ns0:w="2268" ns0:type="dxa"/>
          </ns0:tcPr>
          <ns0:p ns2:paraId="441A5992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Год выпуска</ns0:t>
            </ns0:r>
          </ns0:p>
        </ns0:tc>
        <ns0:tc>
          <ns0:tcPr>
            <ns0:tcW ns0:w="1871" ns0:type="dxa"/>
          </ns0:tcPr>
          <ns0:p ns2:paraId="2EBBD62D">
            <ns0:pPr>
              <ns0:spacing ns0:before="20" ns0:after="20"/>
            </ns0:pPr>
          </ns0:p>
        </ns0:tc>
      </ns0:tr>
      <ns0:tr ns2:paraId="409EA40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948" ns0:type="dxa"/>
          </ns0:tcPr>
          <ns0:p ns2:paraId="7E9C9E21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VIN (номер кузова / шасси)</ns0:t>
            </ns0:r>
          </ns0:p>
        </ns0:tc>
        <ns0:tc>
          <ns0:tcPr>
            <ns0:tcW ns0:w="2381" ns0:type="dxa"/>
          </ns0:tcPr>
          <ns0:p ns2:paraId="40AE6FB1">
            <ns0:pPr>
              <ns0:spacing ns0:before="20" ns0:after="20"/>
            </ns0:pPr>
          </ns0:p>
        </ns0:tc>
        <ns0:tc>
          <ns0:tcPr>
            <ns0:tcW ns0:w="2268" ns0:type="dxa"/>
          </ns0:tcPr>
          <ns0:p ns2:paraId="26172105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Гос. рег. знак</ns0:t>
            </ns0:r>
          </ns0:p>
        </ns0:tc>
        <ns0:tc>
          <ns0:tcPr>
            <ns0:tcW ns0:w="1871" ns0:type="dxa"/>
          </ns0:tcPr>
          <ns0:p ns2:paraId="5D231EF3">
            <ns0:pPr>
              <ns0:spacing ns0:before="20" ns0:after="20"/>
            </ns0:pPr>
          </ns0:p>
        </ns0:tc>
      </ns0:tr>
      <ns0:tr ns2:paraId="54E2B11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948" ns0:type="dxa"/>
          </ns0:tcPr>
          <ns0:p ns2:paraId="774789E9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№ двигателя</ns0:t>
            </ns0:r>
          </ns0:p>
        </ns0:tc>
        <ns0:tc>
          <ns0:tcPr>
            <ns0:tcW ns0:w="2381" ns0:type="dxa"/>
          </ns0:tcPr>
          <ns0:p ns2:paraId="2125DFD5">
            <ns0:pPr>
              <ns0:spacing ns0:before="20" ns0:after="20"/>
            </ns0:pPr>
          </ns0:p>
        </ns0:tc>
        <ns0:tc>
          <ns0:tcPr>
            <ns0:tcW ns0:w="2268" ns0:type="dxa"/>
          </ns0:tcPr>
          <ns0:p ns2:paraId="161D02D6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Цвет</ns0:t>
            </ns0:r>
          </ns0:p>
        </ns0:tc>
        <ns0:tc>
          <ns0:tcPr>
            <ns0:tcW ns0:w="1871" ns0:type="dxa"/>
          </ns0:tcPr>
          <ns0:p ns2:paraId="553F6994">
            <ns0:pPr>
              <ns0:spacing ns0:before="20" ns0:after="20"/>
            </ns0:pPr>
          </ns0:p>
        </ns0:tc>
      </ns0:tr>
      <ns0:tr ns2:paraId="09CC8C4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948" ns0:type="dxa"/>
          </ns0:tcPr>
          <ns0:p ns2:paraId="5CA590E0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Пробег по одометру, км</ns0:t>
            </ns0:r>
          </ns0:p>
        </ns0:tc>
        <ns0:tc>
          <ns0:tcPr>
            <ns0:tcW ns0:w="2381" ns0:type="dxa"/>
          </ns0:tcPr>
          <ns0:p ns2:paraId="372632D2">
            <ns0:pPr>
              <ns0:spacing ns0:before="20" ns0:after="20"/>
            </ns0:pPr>
          </ns0:p>
        </ns0:tc>
        <ns0:tc>
          <ns0:tcPr>
            <ns0:tcW ns0:w="2268" ns0:type="dxa"/>
          </ns0:tcPr>
          <ns0:p ns2:paraId="10F59782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Уровень топлива</ns0:t>
            </ns0:r>
          </ns0:p>
        </ns0:tc>
        <ns0:tc>
          <ns0:tcPr>
            <ns0:tcW ns0:w="1871" ns0:type="dxa"/>
          </ns0:tcPr>
          <ns0:p ns2:paraId="536E7A6A">
            <ns0:pPr>
              <ns0:spacing ns0:before="20" ns0:after="20"/>
            </ns0:pPr>
          </ns0:p>
        </ns0:tc>
      </ns0:tr>
    </ns0:tbl>
    <ns0:p ns2:paraId="1E458D41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3. Приёмо-сдаточный акт: комплектность и состояние АМТС при приёме</ns0:t>
      </ns0:r>
    </ns0:p>
    <ns0:p ns2:paraId="36F264E5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3.1. Заказчик оставляет АМТС Исполнителю для оказания услуг (выполнения работ) на срок, указанный в разделе 7.</ns0:t>
      </ns0:r>
    </ns0:p>
    <ns0:p ns2:paraId="3F23B097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3.2. Комплектность: ☐ запасное колесо  ☐ домкрат  ☐ набор инструмента  ☐ аптечка  ☐ огнетушитель  ☐ знак аварийной остановки  ☐ коврики  ☐ автомагнитола  ☐ видеорегистратор  ☐ иное: ______________________</ns0:t>
      </ns0:r>
    </ns0:p>
    <ns0:p ns2:paraId="5F9650AF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3.3. Ключи и брелоки переданы: ____ шт. Документы, оставленные в салоне: ☐ нет  ☐ да: __________________________</ns0:t>
      </ns0:r>
    </ns0:p>
    <ns0:p ns2:paraId="3AC9AEA3">
      <ns0:pPr>
        <ns0:keepNext ns0:val="0"/>
        <ns0:spacing ns0:before="0" ns0:after="2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3.4. Видимые наружные повреждения и дефекты (кузов, стёкла, оптика, диски, салон):</ns0:t>
      </ns0:r>
    </ns0:p>
    <ns0:p ns2:paraId="65BD7CA7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33BA6C6C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3C0CD5FB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36CCCD07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3.5. Фотофиксация состояния при приёме выполнена: ____ снимков. Фотоматериалы являются приложением к настоящему заказ-наряду и хранятся у Исполнителя.</ns0:t>
      </ns0:r>
    </ns0:p>
    <ns0:p ns2:paraId="2E6A3309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3.6. Заявленные Заказчиком неисправности, цель обращения:</ns0:t>
      </ns0:r>
    </ns0:p>
    <ns0:p ns2:paraId="372CB57E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6EAE20C2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3542EFFE">
      <ns0:pPr>
        <ns0:keepNext ns0:val="0"/>
        <ns0:spacing ns0:before="0" ns0:after="80"/>
        <ns0:ind ns0:firstLine="0"/>
        <ns0:jc ns0:val="both"/>
      </ns0:pPr>
      <ns0:r>
        <ns0:rPr>
          <ns0:rFonts ns0:ascii="Times New Roman" ns0:hAnsi="Times New Roman"/>
          <ns0:b ns0:val="0"/>
          <ns0:i/>
          <ns0:color ns0:val="555555"/>
          <ns0:sz ns0:val="18"/>
        </ns0:rPr>
        <ns0:t>Раздел 3 заменяет отдельный приёмо-сдаточный акт: в силу абзаца четвёртого пункта 12 Правил, утверждённых постановлением Правительства РФ от 29.05.2025 № 780, Исполнитель вправе не составлять приёмо-сдаточный акт, если договор содержит информацию о том, что Заказчик оставляет АМТС Исполнителю, а сведения о комплектности, внешнем виде (в том числе цифровые фотографии) и о запасных частях Заказчика содержатся в договоре либо в приложении к нему.</ns0:t>
      </ns0:r>
    </ns0:p>
    <ns0:p ns2:paraId="662FB404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4. Перечень оказываемых услуг (выполняемых работ)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4195"/>
        <ns0:gridCol ns0:w="1247"/>
        <ns0:gridCol ns0:w="1701"/>
        <ns0:gridCol ns0:w="1757"/>
      </ns0:tblGrid>
      <ns0:tr ns2:paraId="2754732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818E6E3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4195" ns0:type="dxa"/>
          </ns0:tcPr>
          <ns0:p ns2:paraId="4B56DD3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Наименование работы (услуги)</ns0:t>
            </ns0:r>
          </ns0:p>
        </ns0:tc>
        <ns0:tc>
          <ns0:tcPr>
            <ns0:tcW ns0:w="1247" ns0:type="dxa"/>
          </ns0:tcPr>
          <ns0:p ns2:paraId="4AC59949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Нормо-часы</ns0:t>
            </ns0:r>
          </ns0:p>
        </ns0:tc>
        <ns0:tc>
          <ns0:tcPr>
            <ns0:tcW ns0:w="1701" ns0:type="dxa"/>
          </ns0:tcPr>
          <ns0:p ns2:paraId="52694686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Цена за услугу, руб.</ns0:t>
            </ns0:r>
          </ns0:p>
        </ns0:tc>
        <ns0:tc>
          <ns0:tcPr>
            <ns0:tcW ns0:w="1757" ns0:type="dxa"/>
          </ns0:tcPr>
          <ns0:p ns2:paraId="4537B9B8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Стоимость, руб.</ns0:t>
            </ns0:r>
          </ns0:p>
        </ns0:tc>
      </ns0:tr>
      <ns0:tr ns2:paraId="5C3DBE8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6BFA1642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4195" ns0:type="dxa"/>
          </ns0:tcPr>
          <ns0:p ns2:paraId="28726D15">
            <ns0:pPr>
              <ns0:spacing ns0:before="20" ns0:after="20"/>
            </ns0:pPr>
          </ns0:p>
        </ns0:tc>
        <ns0:tc>
          <ns0:tcPr>
            <ns0:tcW ns0:w="1247" ns0:type="dxa"/>
          </ns0:tcPr>
          <ns0:p ns2:paraId="3F54A8F9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2D887478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11B4D392">
            <ns0:pPr>
              <ns0:spacing ns0:before="20" ns0:after="20"/>
            </ns0:pPr>
          </ns0:p>
        </ns0:tc>
      </ns0:tr>
      <ns0:tr ns2:paraId="3D6884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4CC2377E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4195" ns0:type="dxa"/>
          </ns0:tcPr>
          <ns0:p ns2:paraId="7CC6A744">
            <ns0:pPr>
              <ns0:spacing ns0:before="20" ns0:after="20"/>
            </ns0:pPr>
          </ns0:p>
        </ns0:tc>
        <ns0:tc>
          <ns0:tcPr>
            <ns0:tcW ns0:w="1247" ns0:type="dxa"/>
          </ns0:tcPr>
          <ns0:p ns2:paraId="0A3FC5AF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393F11D8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34D69708">
            <ns0:pPr>
              <ns0:spacing ns0:before="20" ns0:after="20"/>
            </ns0:pPr>
          </ns0:p>
        </ns0:tc>
      </ns0:tr>
      <ns0:tr ns2:paraId="471DBF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13CE776D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3</ns0:t>
            </ns0:r>
          </ns0:p>
        </ns0:tc>
        <ns0:tc>
          <ns0:tcPr>
            <ns0:tcW ns0:w="4195" ns0:type="dxa"/>
          </ns0:tcPr>
          <ns0:p ns2:paraId="5FF89091">
            <ns0:pPr>
              <ns0:spacing ns0:before="20" ns0:after="20"/>
            </ns0:pPr>
          </ns0:p>
        </ns0:tc>
        <ns0:tc>
          <ns0:tcPr>
            <ns0:tcW ns0:w="1247" ns0:type="dxa"/>
          </ns0:tcPr>
          <ns0:p ns2:paraId="3CAFF23C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0C6862B1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2C6179EC">
            <ns0:pPr>
              <ns0:spacing ns0:before="20" ns0:after="20"/>
            </ns0:pPr>
          </ns0:p>
        </ns0:tc>
      </ns0:tr>
      <ns0:tr ns2:paraId="389112D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05716DC9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4</ns0:t>
            </ns0:r>
          </ns0:p>
        </ns0:tc>
        <ns0:tc>
          <ns0:tcPr>
            <ns0:tcW ns0:w="4195" ns0:type="dxa"/>
          </ns0:tcPr>
          <ns0:p ns2:paraId="482F5BA2">
            <ns0:pPr>
              <ns0:spacing ns0:before="20" ns0:after="20"/>
            </ns0:pPr>
          </ns0:p>
        </ns0:tc>
        <ns0:tc>
          <ns0:tcPr>
            <ns0:tcW ns0:w="1247" ns0:type="dxa"/>
          </ns0:tcPr>
          <ns0:p ns2:paraId="2922B3A7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340646B3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03FA7DEA">
            <ns0:pPr>
              <ns0:spacing ns0:before="20" ns0:after="20"/>
            </ns0:pPr>
          </ns0:p>
        </ns0:tc>
      </ns0:tr>
      <ns0:tr ns2:paraId="2EFD493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504AE3BD">
            <ns0:pPr>
              <ns0:spacing ns0:before="20" ns0:after="20"/>
            </ns0:pPr>
          </ns0:p>
        </ns0:tc>
        <ns0:tc>
          <ns0:tcPr>
            <ns0:tcW ns0:w="4195" ns0:type="dxa"/>
          </ns0:tcPr>
          <ns0:p ns2:paraId="74F36943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ИТОГО работы:</ns0:t>
            </ns0:r>
          </ns0:p>
        </ns0:tc>
        <ns0:tc>
          <ns0:tcPr>
            <ns0:tcW ns0:w="1247" ns0:type="dxa"/>
          </ns0:tcPr>
          <ns0:p ns2:paraId="291F2CA9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60D3676A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7BE78EFD">
            <ns0:pPr>
              <ns0:spacing ns0:before="20" ns0:after="20"/>
            </ns0:pPr>
          </ns0:p>
        </ns0:tc>
      </ns0:tr>
    </ns0:tbl>
    <ns0:p ns2:paraId="44D2AECE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5. Запасные части и материалы Исполнителя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4876"/>
        <ns0:gridCol ns0:w="1134"/>
        <ns0:gridCol ns0:w="1474"/>
        <ns0:gridCol ns0:w="1417"/>
      </ns0:tblGrid>
      <ns0:tr ns2:paraId="77282EE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009F3E37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4876" ns0:type="dxa"/>
          </ns0:tcPr>
          <ns0:p ns2:paraId="16DB30D2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Наименование, артикул, производитель</ns0:t>
            </ns0:r>
          </ns0:p>
        </ns0:tc>
        <ns0:tc>
          <ns0:tcPr>
            <ns0:tcW ns0:w="1134" ns0:type="dxa"/>
          </ns0:tcPr>
          <ns0:p ns2:paraId="439E1735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Кол-во</ns0:t>
            </ns0:r>
          </ns0:p>
        </ns0:tc>
        <ns0:tc>
          <ns0:tcPr>
            <ns0:tcW ns0:w="1474" ns0:type="dxa"/>
          </ns0:tcPr>
          <ns0:p ns2:paraId="6C0D58F1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Цена, руб.</ns0:t>
            </ns0:r>
          </ns0:p>
        </ns0:tc>
        <ns0:tc>
          <ns0:tcPr>
            <ns0:tcW ns0:w="1417" ns0:type="dxa"/>
          </ns0:tcPr>
          <ns0:p ns2:paraId="5F7409F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Сумма, руб.</ns0:t>
            </ns0:r>
          </ns0:p>
        </ns0:tc>
      </ns0:tr>
      <ns0:tr ns2:paraId="212E75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3315839B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4876" ns0:type="dxa"/>
          </ns0:tcPr>
          <ns0:p ns2:paraId="270358CE">
            <ns0:pPr>
              <ns0:spacing ns0:before="20" ns0:after="20"/>
            </ns0:pPr>
          </ns0:p>
        </ns0:tc>
        <ns0:tc>
          <ns0:tcPr>
            <ns0:tcW ns0:w="1134" ns0:type="dxa"/>
          </ns0:tcPr>
          <ns0:p ns2:paraId="530D48DD">
            <ns0:pPr>
              <ns0:spacing ns0:before="20" ns0:after="20"/>
            </ns0:pPr>
          </ns0:p>
        </ns0:tc>
        <ns0:tc>
          <ns0:tcPr>
            <ns0:tcW ns0:w="1474" ns0:type="dxa"/>
          </ns0:tcPr>
          <ns0:p ns2:paraId="704E2F34">
            <ns0:pPr>
              <ns0:spacing ns0:before="20" ns0:after="20"/>
            </ns0:pPr>
          </ns0:p>
        </ns0:tc>
        <ns0:tc>
          <ns0:tcPr>
            <ns0:tcW ns0:w="1417" ns0:type="dxa"/>
          </ns0:tcPr>
          <ns0:p ns2:paraId="0CDC6538">
            <ns0:pPr>
              <ns0:spacing ns0:before="20" ns0:after="20"/>
            </ns0:pPr>
          </ns0:p>
        </ns0:tc>
      </ns0:tr>
      <ns0:tr ns2:paraId="29BE43E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160BEC25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4876" ns0:type="dxa"/>
          </ns0:tcPr>
          <ns0:p ns2:paraId="43E03A9E">
            <ns0:pPr>
              <ns0:spacing ns0:before="20" ns0:after="20"/>
            </ns0:pPr>
          </ns0:p>
        </ns0:tc>
        <ns0:tc>
          <ns0:tcPr>
            <ns0:tcW ns0:w="1134" ns0:type="dxa"/>
          </ns0:tcPr>
          <ns0:p ns2:paraId="3BF6ADC4">
            <ns0:pPr>
              <ns0:spacing ns0:before="20" ns0:after="20"/>
            </ns0:pPr>
          </ns0:p>
        </ns0:tc>
        <ns0:tc>
          <ns0:tcPr>
            <ns0:tcW ns0:w="1474" ns0:type="dxa"/>
          </ns0:tcPr>
          <ns0:p ns2:paraId="110BDC11">
            <ns0:pPr>
              <ns0:spacing ns0:before="20" ns0:after="20"/>
            </ns0:pPr>
          </ns0:p>
        </ns0:tc>
        <ns0:tc>
          <ns0:tcPr>
            <ns0:tcW ns0:w="1417" ns0:type="dxa"/>
          </ns0:tcPr>
          <ns0:p ns2:paraId="06B6AC4E">
            <ns0:pPr>
              <ns0:spacing ns0:before="20" ns0:after="20"/>
            </ns0:pPr>
          </ns0:p>
        </ns0:tc>
      </ns0:tr>
      <ns0:tr ns2:paraId="359C4CF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52E8C1B3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3</ns0:t>
            </ns0:r>
          </ns0:p>
        </ns0:tc>
        <ns0:tc>
          <ns0:tcPr>
            <ns0:tcW ns0:w="4876" ns0:type="dxa"/>
          </ns0:tcPr>
          <ns0:p ns2:paraId="5F8CD0A4">
            <ns0:pPr>
              <ns0:spacing ns0:before="20" ns0:after="20"/>
            </ns0:pPr>
          </ns0:p>
        </ns0:tc>
        <ns0:tc>
          <ns0:tcPr>
            <ns0:tcW ns0:w="1134" ns0:type="dxa"/>
          </ns0:tcPr>
          <ns0:p ns2:paraId="6F075139">
            <ns0:pPr>
              <ns0:spacing ns0:before="20" ns0:after="20"/>
            </ns0:pPr>
          </ns0:p>
        </ns0:tc>
        <ns0:tc>
          <ns0:tcPr>
            <ns0:tcW ns0:w="1474" ns0:type="dxa"/>
          </ns0:tcPr>
          <ns0:p ns2:paraId="0481BC5E">
            <ns0:pPr>
              <ns0:spacing ns0:before="20" ns0:after="20"/>
            </ns0:pPr>
          </ns0:p>
        </ns0:tc>
        <ns0:tc>
          <ns0:tcPr>
            <ns0:tcW ns0:w="1417" ns0:type="dxa"/>
          </ns0:tcPr>
          <ns0:p ns2:paraId="1B102860">
            <ns0:pPr>
              <ns0:spacing ns0:before="20" ns0:after="20"/>
            </ns0:pPr>
          </ns0:p>
        </ns0:tc>
      </ns0:tr>
      <ns0:tr ns2:paraId="3934300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4EBE2272">
            <ns0:pPr>
              <ns0:spacing ns0:before="20" ns0:after="20"/>
            </ns0:pPr>
          </ns0:p>
        </ns0:tc>
        <ns0:tc>
          <ns0:tcPr>
            <ns0:tcW ns0:w="4876" ns0:type="dxa"/>
          </ns0:tcPr>
          <ns0:p ns2:paraId="0418D09F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ИТОГО запасные части Исполнителя:</ns0:t>
            </ns0:r>
          </ns0:p>
        </ns0:tc>
        <ns0:tc>
          <ns0:tcPr>
            <ns0:tcW ns0:w="1134" ns0:type="dxa"/>
          </ns0:tcPr>
          <ns0:p ns2:paraId="7244B36E">
            <ns0:pPr>
              <ns0:spacing ns0:before="20" ns0:after="20"/>
            </ns0:pPr>
          </ns0:p>
        </ns0:tc>
        <ns0:tc>
          <ns0:tcPr>
            <ns0:tcW ns0:w="1474" ns0:type="dxa"/>
          </ns0:tcPr>
          <ns0:p ns2:paraId="07912C54">
            <ns0:pPr>
              <ns0:spacing ns0:before="20" ns0:after="20"/>
            </ns0:pPr>
          </ns0:p>
        </ns0:tc>
        <ns0:tc>
          <ns0:tcPr>
            <ns0:tcW ns0:w="1417" ns0:type="dxa"/>
          </ns0:tcPr>
          <ns0:p ns2:paraId="61F0AB23">
            <ns0:pPr>
              <ns0:spacing ns0:before="20" ns0:after="20"/>
            </ns0:pPr>
          </ns0:p>
        </ns0:tc>
      </ns0:tr>
    </ns0:tbl>
    <ns0:p ns2:paraId="35BBEC8A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6. Запасные части и материалы Заказчика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3515"/>
        <ns0:gridCol ns0:w="907"/>
        <ns0:gridCol ns0:w="1360"/>
        <ns0:gridCol ns0:w="3118"/>
      </ns0:tblGrid>
      <ns0:tr ns2:paraId="3FDA5D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221C55B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3515" ns0:type="dxa"/>
          </ns0:tcPr>
          <ns0:p ns2:paraId="4012A4B9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Наименование, описание</ns0:t>
            </ns0:r>
          </ns0:p>
        </ns0:tc>
        <ns0:tc>
          <ns0:tcPr>
            <ns0:tcW ns0:w="907" ns0:type="dxa"/>
          </ns0:tcPr>
          <ns0:p ns2:paraId="1BB8225F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Кол-во</ns0:t>
            </ns0:r>
          </ns0:p>
        </ns0:tc>
        <ns0:tc>
          <ns0:tcPr>
            <ns0:tcW ns0:w="1361" ns0:type="dxa"/>
          </ns0:tcPr>
          <ns0:p ns2:paraId="11B16266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Цена, руб.</ns0:t>
            </ns0:r>
          </ns0:p>
        </ns0:tc>
        <ns0:tc>
          <ns0:tcPr>
            <ns0:tcW ns0:w="3118" ns0:type="dxa"/>
          </ns0:tcPr>
          <ns0:p ns2:paraId="5A25738F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Подтверждение соответствия</ns0:t>
            </ns0:r>
            <ns0:r>
              <ns0:rPr>
                <ns0:rFonts ns0:ascii="Times New Roman" ns0:hAnsi="Times New Roman"/>
                <ns0:b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/>
                <ns0:sz ns0:val="20"/>
              </ns0:rPr>
              <ns0:t>(реквизиты / не требуется)</ns0:t>
            </ns0:r>
          </ns0:p>
        </ns0:tc>
      </ns0:tr>
      <ns0:tr ns2:paraId="21020B8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BD03C8B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3515" ns0:type="dxa"/>
          </ns0:tcPr>
          <ns0:p ns2:paraId="429827AE">
            <ns0:pPr>
              <ns0:spacing ns0:before="20" ns0:after="20"/>
            </ns0:pPr>
          </ns0:p>
        </ns0:tc>
        <ns0:tc>
          <ns0:tcPr>
            <ns0:tcW ns0:w="907" ns0:type="dxa"/>
          </ns0:tcPr>
          <ns0:p ns2:paraId="70FD51FE">
            <ns0:pPr>
              <ns0:spacing ns0:before="20" ns0:after="20"/>
            </ns0:pPr>
          </ns0:p>
        </ns0:tc>
        <ns0:tc>
          <ns0:tcPr>
            <ns0:tcW ns0:w="1361" ns0:type="dxa"/>
          </ns0:tcPr>
          <ns0:p ns2:paraId="571FF76B">
            <ns0:pPr>
              <ns0:spacing ns0:before="20" ns0:after="20"/>
            </ns0:pPr>
          </ns0:p>
        </ns0:tc>
        <ns0:tc>
          <ns0:tcPr>
            <ns0:tcW ns0:w="3118" ns0:type="dxa"/>
          </ns0:tcPr>
          <ns0:p ns2:paraId="2A0E961C">
            <ns0:pPr>
              <ns0:spacing ns0:before="20" ns0:after="20"/>
            </ns0:pPr>
          </ns0:p>
        </ns0:tc>
      </ns0:tr>
      <ns0:tr ns2:paraId="1808118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222260E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3515" ns0:type="dxa"/>
          </ns0:tcPr>
          <ns0:p ns2:paraId="7C104658">
            <ns0:pPr>
              <ns0:spacing ns0:before="20" ns0:after="20"/>
            </ns0:pPr>
          </ns0:p>
        </ns0:tc>
        <ns0:tc>
          <ns0:tcPr>
            <ns0:tcW ns0:w="907" ns0:type="dxa"/>
          </ns0:tcPr>
          <ns0:p ns2:paraId="6AC1D9ED">
            <ns0:pPr>
              <ns0:spacing ns0:before="20" ns0:after="20"/>
            </ns0:pPr>
          </ns0:p>
        </ns0:tc>
        <ns0:tc>
          <ns0:tcPr>
            <ns0:tcW ns0:w="1361" ns0:type="dxa"/>
          </ns0:tcPr>
          <ns0:p ns2:paraId="04FFD980">
            <ns0:pPr>
              <ns0:spacing ns0:before="20" ns0:after="20"/>
            </ns0:pPr>
          </ns0:p>
        </ns0:tc>
        <ns0:tc>
          <ns0:tcPr>
            <ns0:tcW ns0:w="3118" ns0:type="dxa"/>
          </ns0:tcPr>
          <ns0:p ns2:paraId="28009F03">
            <ns0:pPr>
              <ns0:spacing ns0:before="20" ns0:after="20"/>
            </ns0:pPr>
          </ns0:p>
        </ns0:tc>
      </ns0:tr>
    </ns0:tbl>
    <ns0:p ns2:paraId="38C81BCB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Состояние и пригодность запасных частей и материалов Заказчика проверены при приёме: ☐ пригодны  ☐ имеются замечания: ________________________</ns0:t>
      </ns0:r>
    </ns0:p>
    <ns0:p ns2:paraId="5C815C0E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7. Цена, порядок оплаты, сроки и гарантия</ns0:t>
      </ns0:r>
    </ns0:p>
    <ns0:p ns2:paraId="52AAB9F1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7.1. Итого к оплате (работы и запасные части Исполнителя): ________________ руб. НДС не облагается (УСН / ПСН).</ns0:t>
      </ns0:r>
    </ns0:p>
    <ns0:p ns2:paraId="2404DCF5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7.2. Порядок оплаты: ☐ после приёмки результата работ  ☐ предварительная оплата __________ руб.  ☐ иное: __________________. Форма оплаты: ☐ наличными  ☐ по карте  ☐ безналичный расчёт.</ns0:t>
      </ns0:r>
    </ns0:p>
    <ns0:p ns2:paraId="5FA7BDB9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7.3. Срок начала работ: «____» __________ 20____ г. Срок окончания работ: «____» __________ 20____ г., ____ ч. Промежуточные сроки: ______________________.</ns0:t>
      </ns0:r>
    </ns0:p>
    <ns0:p ns2:paraId="0CF0C0B2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7.4. Гарантийные сроки: на работы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____ мес.; на кузовные и окрасочные работы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____ мес.; на запасные части Исполнителя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гарантия изготовителя.</ns0:t>
      </ns0:r>
    </ns0:p>
    <ns0:p ns2:paraId="32206E65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7.5. Срок явки за АМТС после извещения о готовности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</ns0:t>
      </ns0:r>
      <ns0:r>
        <ns0:rPr>
          <ns0:rFonts ns0:hint="default"/>
          <ns0:b ns0:val="0"/>
          <ns0:i ns0:val="0"/>
          <ns0:sz ns0:val="22"/>
          <ns0:lang ns0:val="ru-RU"/>
        </ns0:rPr>
        <ns0:t>3 (три)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календарных дней. По истечении этого срока плата за хранение составляет ________ руб. за сутки; если размер платы не заполнен, плата за хранение не взимается.</ns0:t>
      </ns0:r>
    </ns0:p>
    <ns0:p ns2:paraId="5357FEAE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8. Согласованные условия и подтверждения Заказчика при приёме АМТС</ns0:t>
      </ns0:r>
    </ns0:p>
    <ns0:p ns2:paraId="108BD880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8.1. Извещение о готовности АМТС направляется: ☐ телефонным звонком  ☐ СМС-сообщением  ☐ сообщением в мессенджере  ☐ по электронной почте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по контактам, указанным в разделе 1.</ns0:t>
      </ns0:r>
    </ns0:p>
    <ns0:p ns2:paraId="432721DD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ns0:t>
      </ns0:r>
    </ns0:p>
    <ns0:p ns2:paraId="4BC55908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8.3. Заменённые (неисправные) запасные части: ☐ вернуть Заказчику  ☐ утилизировать Исполнителем.</ns0:t>
      </ns0:r>
    </ns0:p>
    <ns0:p ns2:paraId="14693D5F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__________________________; Заказчик настаивает на выполнении работ: ☐ да  ☐ нет.</ns0:t>
      </ns0:r>
    </ns0:p>
    <ns0:p ns2:paraId="181147F6">
      <ns0:pPr>
        <ns0:keepNext ns0:val="0"/>
        <ns0:spacing ns0:before="0" ns0:after="4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8.5. Заказчик подтверждает, что до подписания настоящего заказ-наряда ознакомлен с Договором-офертой (редакция указана выше), прейскурантом и сведениями об Исполнителе, услугах, ценах, сроках и гарантийных сроках, размещёнными в уголке потребителя и на сайте Исполнителя; экземпляр оферты: ☐ получен  ☐ направлен на электронную почту  ☐ от получения отказался.</ns0:t>
      </ns0:r>
    </ns0:p>
    <ns0:p ns2:paraId="7316AFB0">
      <ns0:pPr>
        <ns0:keepNext ns0:val="0"/>
        <ns0:spacing ns0:before="0" ns0:after="12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>8.6. Заказчик подтверждает достоверность сообщённых сведений об АМТС и о праве владения им, согласен с составом и стоимостью работ, оставляет АМТС Исполнителю и получил свой экземпляр настоящего заказ-наряда. Персональные данные обрабатываются в целях исполнения договора на основании подпункта 5 пункта 1 статьи 6 Федерального закона</ns0:t>
      </ns0:r>
      <ns0:r>
        <ns0:rPr>
          <ns0:rFonts ns0:hint="default"/>
          <ns0:b ns0:val="0"/>
          <ns0:i ns0:val="0"/>
          <ns0:sz ns0:val="22"/>
          <ns0:lang ns0:val="ru-RU"/>
        </ns0:rPr>
        <ns0:t xml:space="preserve"> «О персональных данных»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от 27.07.2006 № 152-ФЗ.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762"/>
        <ns0:gridCol ns0:w="4762"/>
      </ns0:tblGrid>
      <ns0:tr ns2:paraId="7F888E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762" ns0:type="dxa"/>
          </ns0:tcPr>
          <ns0:p ns2:paraId="008B8284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 xml:space="preserve">ПОДПИСЬ 1. Заказчик </ns0:t>
            </ns0:r>
            <ns0:r>
              <ns0:rPr>
                <ns0:b/>
                <ns0:sz ns0:val="20"/>
                <ns0:lang ns0:val="ru-RU"/>
              </ns0:rPr>
              <ns0:t>-</ns0:t>
            </ns0:r>
            <ns0:r>
              <ns0:rPr>
                <ns0:rFonts ns0:ascii="Times New Roman" ns0:hAnsi="Times New Roman"/>
                <ns0:b/>
                <ns0:sz ns0:val="20"/>
              </ns0:rPr>
              <ns0:t xml:space="preserve"> при приёме АМТС (разделы 1–8)</ns0:t>
            </ns0:r>
          </ns0:p>
        </ns0:tc>
        <ns0:tc>
          <ns0:tcPr>
            <ns0:tcW ns0:w="4762" ns0:type="dxa"/>
          </ns0:tcPr>
          <ns0:p ns2:paraId="055AB14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Исполнитель</ns0:t>
            </ns0:r>
          </ns0:p>
        </ns0:tc>
      </ns0:tr>
      <ns0:tr ns2:paraId="3C76760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762" ns0:type="dxa"/>
          </ns0:tcPr>
          <ns0:p ns2:paraId="710960EC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________________________ / ____________________ /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(подпись)                        (Ф. И. О.)</ns0:t>
            </ns0:r>
          </ns0:p>
        </ns0:tc>
        <ns0:tc>
          <ns0:tcPr>
            <ns0:tcW ns0:w="4762" ns0:type="dxa"/>
          </ns0:tcPr>
          <ns0:p ns2:paraId="41CEB0C9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Должность, Ф. И. О. лица, оформившего договор: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__________________________________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 (подпись)      М. П. (при наличии)</ns0:t>
            </ns0:r>
          </ns0:p>
        </ns0:tc>
      </ns0:tr>
    </ns0:tbl>
    <ns0:p ns2:paraId="4869B379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9. Лист осмотра (дефектовки) и согласования дополнительных работ</ns0:t>
      </ns0:r>
    </ns0:p>
    <ns0:p ns2:paraId="1E0CD406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9.1. Осмотр проведён: ☐ в присутствии Заказчика  ☐ без Заказчика (результаты сообщены дистанционно). Дата осмотра: «____» __________ 20____ г.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2381"/>
        <ns0:gridCol ns0:w="4762"/>
        <ns0:gridCol ns0:w="1757"/>
      </ns0:tblGrid>
      <ns0:tr ns2:paraId="2178A65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71110C3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2381" ns0:type="dxa"/>
          </ns0:tcPr>
          <ns0:p ns2:paraId="138C149D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Узел / система</ns0:t>
            </ns0:r>
          </ns0:p>
        </ns0:tc>
        <ns0:tc>
          <ns0:tcPr>
            <ns0:tcW ns0:w="4762" ns0:type="dxa"/>
          </ns0:tcPr>
          <ns0:p ns2:paraId="3AF16786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Выявленный дефект, причина</ns0:t>
            </ns0:r>
          </ns0:p>
        </ns0:tc>
        <ns0:tc>
          <ns0:tcPr>
            <ns0:tcW ns0:w="1757" ns0:type="dxa"/>
          </ns0:tcPr>
          <ns0:p ns2:paraId="0796533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Влияет на безопасность (да / нет)</ns0:t>
            </ns0:r>
          </ns0:p>
        </ns0:tc>
      </ns0:tr>
      <ns0:tr ns2:paraId="32936B1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1089741A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2381" ns0:type="dxa"/>
          </ns0:tcPr>
          <ns0:p ns2:paraId="5A360639">
            <ns0:pPr>
              <ns0:spacing ns0:before="20" ns0:after="20"/>
            </ns0:pPr>
          </ns0:p>
        </ns0:tc>
        <ns0:tc>
          <ns0:tcPr>
            <ns0:tcW ns0:w="4762" ns0:type="dxa"/>
          </ns0:tcPr>
          <ns0:p ns2:paraId="004C27CC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701ED52B">
            <ns0:pPr>
              <ns0:spacing ns0:before="20" ns0:after="20"/>
            </ns0:pPr>
          </ns0:p>
        </ns0:tc>
      </ns0:tr>
      <ns0:tr ns2:paraId="588E1D6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DB4479D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2381" ns0:type="dxa"/>
          </ns0:tcPr>
          <ns0:p ns2:paraId="550DCDF0">
            <ns0:pPr>
              <ns0:spacing ns0:before="20" ns0:after="20"/>
            </ns0:pPr>
          </ns0:p>
        </ns0:tc>
        <ns0:tc>
          <ns0:tcPr>
            <ns0:tcW ns0:w="4762" ns0:type="dxa"/>
          </ns0:tcPr>
          <ns0:p ns2:paraId="7AE0AFCA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1528B3E9">
            <ns0:pPr>
              <ns0:spacing ns0:before="20" ns0:after="20"/>
            </ns0:pPr>
          </ns0:p>
        </ns0:tc>
      </ns0:tr>
      <ns0:tr ns2:paraId="6AE147F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4613257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3</ns0:t>
            </ns0:r>
          </ns0:p>
        </ns0:tc>
        <ns0:tc>
          <ns0:tcPr>
            <ns0:tcW ns0:w="2381" ns0:type="dxa"/>
          </ns0:tcPr>
          <ns0:p ns2:paraId="19D69479">
            <ns0:pPr>
              <ns0:spacing ns0:before="20" ns0:after="20"/>
            </ns0:pPr>
          </ns0:p>
        </ns0:tc>
        <ns0:tc>
          <ns0:tcPr>
            <ns0:tcW ns0:w="4762" ns0:type="dxa"/>
          </ns0:tcPr>
          <ns0:p ns2:paraId="58CA18EC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62E507DE">
            <ns0:pPr>
              <ns0:spacing ns0:before="20" ns0:after="20"/>
            </ns0:pPr>
          </ns0:p>
        </ns0:tc>
      </ns0:tr>
    </ns0:tbl>
    <ns0:p ns2:paraId="6EFA0FF9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9.2. Методы: ☐ визуальный осмотр  ☐ компьютерная диагностика  ☐ измерение  ☐ разборка узла  ☐ иное: ____________________.</ns0:t>
      </ns0:r>
    </ns0:p>
    <ns0:p ns2:paraId="420476D7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9.3. Дополнительные работы и запасные части, требующие согласования: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4876"/>
        <ns0:gridCol ns0:w="1984"/>
        <ns0:gridCol ns0:w="2041"/>
      </ns0:tblGrid>
      <ns0:tr ns2:paraId="1778AE7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9EF8D10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4876" ns0:type="dxa"/>
          </ns0:tcPr>
          <ns0:p ns2:paraId="572CDCCD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Наименование работы / запасной части</ns0:t>
            </ns0:r>
          </ns0:p>
        </ns0:tc>
        <ns0:tc>
          <ns0:tcPr>
            <ns0:tcW ns0:w="1984" ns0:type="dxa"/>
          </ns0:tcPr>
          <ns0:p ns2:paraId="1C8FEF2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Стоимость, руб.</ns0:t>
            </ns0:r>
          </ns0:p>
        </ns0:tc>
        <ns0:tc>
          <ns0:tcPr>
            <ns0:tcW ns0:w="2041" ns0:type="dxa"/>
          </ns0:tcPr>
          <ns0:p ns2:paraId="51827E7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Увеличение срока</ns0:t>
            </ns0:r>
          </ns0:p>
        </ns0:tc>
      </ns0:tr>
      <ns0:tr ns2:paraId="017DC53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65D07A0B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4876" ns0:type="dxa"/>
          </ns0:tcPr>
          <ns0:p ns2:paraId="68EED227">
            <ns0:pPr>
              <ns0:spacing ns0:before="20" ns0:after="20"/>
            </ns0:pPr>
          </ns0:p>
        </ns0:tc>
        <ns0:tc>
          <ns0:tcPr>
            <ns0:tcW ns0:w="1984" ns0:type="dxa"/>
          </ns0:tcPr>
          <ns0:p ns2:paraId="4BFB2B3D">
            <ns0:pPr>
              <ns0:spacing ns0:before="20" ns0:after="20"/>
            </ns0:pPr>
          </ns0:p>
        </ns0:tc>
        <ns0:tc>
          <ns0:tcPr>
            <ns0:tcW ns0:w="2041" ns0:type="dxa"/>
          </ns0:tcPr>
          <ns0:p ns2:paraId="5ED8F4B6">
            <ns0:pPr>
              <ns0:spacing ns0:before="20" ns0:after="20"/>
            </ns0:pPr>
          </ns0:p>
        </ns0:tc>
      </ns0:tr>
      <ns0:tr ns2:paraId="626237C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780966C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4876" ns0:type="dxa"/>
          </ns0:tcPr>
          <ns0:p ns2:paraId="5F267CC3">
            <ns0:pPr>
              <ns0:spacing ns0:before="20" ns0:after="20"/>
            </ns0:pPr>
          </ns0:p>
        </ns0:tc>
        <ns0:tc>
          <ns0:tcPr>
            <ns0:tcW ns0:w="1984" ns0:type="dxa"/>
          </ns0:tcPr>
          <ns0:p ns2:paraId="2D044B43">
            <ns0:pPr>
              <ns0:spacing ns0:before="20" ns0:after="20"/>
            </ns0:pPr>
          </ns0:p>
        </ns0:tc>
        <ns0:tc>
          <ns0:tcPr>
            <ns0:tcW ns0:w="2041" ns0:type="dxa"/>
          </ns0:tcPr>
          <ns0:p ns2:paraId="008C7F7B">
            <ns0:pPr>
              <ns0:spacing ns0:before="20" ns0:after="20"/>
            </ns0:pPr>
          </ns0:p>
        </ns0:tc>
      </ns0:tr>
      <ns0:tr ns2:paraId="589706D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57F558DA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3</ns0:t>
            </ns0:r>
          </ns0:p>
        </ns0:tc>
        <ns0:tc>
          <ns0:tcPr>
            <ns0:tcW ns0:w="4876" ns0:type="dxa"/>
          </ns0:tcPr>
          <ns0:p ns2:paraId="1058AB33">
            <ns0:pPr>
              <ns0:spacing ns0:before="20" ns0:after="20"/>
            </ns0:pPr>
          </ns0:p>
        </ns0:tc>
        <ns0:tc>
          <ns0:tcPr>
            <ns0:tcW ns0:w="1984" ns0:type="dxa"/>
          </ns0:tcPr>
          <ns0:p ns2:paraId="107A39F8">
            <ns0:pPr>
              <ns0:spacing ns0:before="20" ns0:after="20"/>
            </ns0:pPr>
          </ns0:p>
        </ns0:tc>
        <ns0:tc>
          <ns0:tcPr>
            <ns0:tcW ns0:w="2041" ns0:type="dxa"/>
          </ns0:tcPr>
          <ns0:p ns2:paraId="650A4B4C">
            <ns0:pPr>
              <ns0:spacing ns0:before="20" ns0:after="20"/>
            </ns0:pPr>
          </ns0:p>
        </ns0:tc>
      </ns0:tr>
      <ns0:tr ns2:paraId="5E8B256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100782B1">
            <ns0:pPr>
              <ns0:spacing ns0:before="20" ns0:after="20"/>
            </ns0:pPr>
          </ns0:p>
        </ns0:tc>
        <ns0:tc>
          <ns0:tcPr>
            <ns0:tcW ns0:w="4876" ns0:type="dxa"/>
          </ns0:tcPr>
          <ns0:p ns2:paraId="0B32AA7A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ИТОГО дополнительно:</ns0:t>
            </ns0:r>
          </ns0:p>
        </ns0:tc>
        <ns0:tc>
          <ns0:tcPr>
            <ns0:tcW ns0:w="1984" ns0:type="dxa"/>
          </ns0:tcPr>
          <ns0:p ns2:paraId="3A2414F3">
            <ns0:pPr>
              <ns0:spacing ns0:before="20" ns0:after="20"/>
            </ns0:pPr>
          </ns0:p>
        </ns0:tc>
        <ns0:tc>
          <ns0:tcPr>
            <ns0:tcW ns0:w="2041" ns0:type="dxa"/>
          </ns0:tcPr>
          <ns0:p ns2:paraId="779F72A6">
            <ns0:pPr>
              <ns0:spacing ns0:before="20" ns0:after="20"/>
            </ns0:pPr>
          </ns0:p>
        </ns0:tc>
      </ns0:tr>
    </ns0:tbl>
    <ns0:p ns2:paraId="445169ED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9.4. Обращение к Заказчику: дата «____» _______ 20____ г., время ____ ч ____ мин; способ: ☐ лично  ☐ телефонный звонок (запись разговора сохранена)  ☐ СМС  ☐ мессенджер  ☐ электронная почта.</ns0:t>
      </ns0:r>
    </ns0:p>
    <ns0:p ns2:paraId="779DFDAC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9.5. Ответ Заказчика: дата «____» _______ 20____ г., время ____ ч ____ мин; решение: ☐ согласовано полностью  ☐ согласовано частично (пункты __________)  ☐ отказано  ☐ ответ не получен.</ns0:t>
      </ns0:r>
    </ns0:p>
    <ns0:p ns2:paraId="7C1927A2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9.6. Подтверждающие материалы приобщены к делу заказ-наряда: ☐ аудиозапись  ☐ скриншот сообщения  ☐ письмо электронной почты  ☐ подпись Заказчика ниже.</ns0:t>
      </ns0:r>
    </ns0:p>
    <ns0:p ns2:paraId="37ECDA87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9.7. Работы приостановлены с «____» _______ 20____ г. ____ ч по «____» _______ 20____ г. ____ ч; срок оказания услуг продлевается на ______ дней (часов).</ns0:t>
      </ns0:r>
    </ns0:p>
    <ns0:p ns2:paraId="69FF55C5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Подпись Заказчика при личном присутствии: ______________________ / ____________________ / (заполняется только при личном согласовании)</ns0:t>
      </ns0:r>
    </ns0:p>
    <ns0:p ns2:paraId="6FC0A807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Мастер-приёмщик: ______________________ / ____________________ /</ns0:t>
      </ns0:r>
    </ns0:p>
    <ns0:p ns2:paraId="1D8F9524">
      <ns0:pPr>
        <ns0:keepNext ns0:val="0"/>
        <ns0:spacing ns0:before="0" ns0:after="80"/>
        <ns0:ind ns0:firstLine="0"/>
        <ns0:jc ns0:val="both"/>
      </ns0:pPr>
      <ns0:r>
        <ns0:rPr>
          <ns0:rFonts ns0:ascii="Times New Roman" ns0:hAnsi="Times New Roman"/>
          <ns0:b ns0:val="0"/>
          <ns0:i/>
          <ns0:color ns0:val="555555"/>
          <ns0:sz ns0:val="18"/>
        </ns0:rPr>
        <ns0:t xml:space="preserve">Дополнительные работы, не согласованные в порядке пунктов 9.4–9.6, Заказчиком не оплачиваются. При дистанционном согласовании подпись Заказчика в разделе 9 не требуется </ns0:t>
      </ns0:r>
      <ns0:r>
        <ns0:rPr>
          <ns0:b ns0:val="0"/>
          <ns0:i/>
          <ns0:color ns0:val="555555"/>
          <ns0:sz ns0:val="18"/>
          <ns0:lang ns0:val="ru-RU"/>
        </ns0:rPr>
        <ns0:t>-</ns0:t>
      </ns0:r>
      <ns0:r>
        <ns0:rPr>
          <ns0:rFonts ns0:ascii="Times New Roman" ns0:hAnsi="Times New Roman"/>
          <ns0:b ns0:val="0"/>
          <ns0:i/>
          <ns0:color ns0:val="555555"/>
          <ns0:sz ns0:val="18"/>
        </ns0:rPr>
        <ns0:t xml:space="preserve"> достаточно отметок и приобщённых материалов.</ns0:t>
      </ns0:r>
    </ns0:p>
    <ns0:p ns2:paraId="72EB77A4">
      <ns0:pPr>
        <ns0:keepNext/>
        <ns0:spacing ns0:before="160" ns0:after="60"/>
        <ns0:ind ns0:firstLine="0"/>
        <ns0:jc ns0:val="left"/>
      </ns0:pPr>
      <ns0:r>
        <ns0:rPr>
          <ns0:rFonts ns0:ascii="Times New Roman" ns0:hAnsi="Times New Roman"/>
          <ns0:b/>
          <ns0:i ns0:val="0"/>
          <ns0:sz ns0:val="22"/>
        </ns0:rPr>
        <ns0:t>10. Акт сдачи-приёмки выполненных работ и гарантийный талон</ns0:t>
      </ns0:r>
    </ns0:p>
    <ns0:p ns2:paraId="0E9042A9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10.1. Дата и время выдачи АМТС: «____» __________ 20____ г., ____ ч ____ мин. Пробег при выдаче: ______ км.</ns0:t>
      </ns0:r>
    </ns0:p>
    <ns0:p ns2:paraId="790F34B9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10.2. Фактически выполненные работы и использованные запасные части: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67"/>
        <ns0:gridCol ns0:w="5443"/>
        <ns0:gridCol ns0:w="1701"/>
        <ns0:gridCol ns0:w="1757"/>
      </ns0:tblGrid>
      <ns0:tr ns2:paraId="45F3E1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F0AA3B5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№</ns0:t>
            </ns0:r>
          </ns0:p>
        </ns0:tc>
        <ns0:tc>
          <ns0:tcPr>
            <ns0:tcW ns0:w="5443" ns0:type="dxa"/>
          </ns0:tcPr>
          <ns0:p ns2:paraId="3667AD84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Наименование работы (услуги) / запасной части</ns0:t>
            </ns0:r>
          </ns0:p>
        </ns0:tc>
        <ns0:tc>
          <ns0:tcPr>
            <ns0:tcW ns0:w="1701" ns0:type="dxa"/>
          </ns0:tcPr>
          <ns0:p ns2:paraId="55683F0E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Кол-во / нормо-часы</ns0:t>
            </ns0:r>
          </ns0:p>
        </ns0:tc>
        <ns0:tc>
          <ns0:tcPr>
            <ns0:tcW ns0:w="1757" ns0:type="dxa"/>
          </ns0:tcPr>
          <ns0:p ns2:paraId="60B077AF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Стоимость, руб.</ns0:t>
            </ns0:r>
          </ns0:p>
        </ns0:tc>
      </ns0:tr>
      <ns0:tr ns2:paraId="336A2AE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3D6B5142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1</ns0:t>
            </ns0:r>
          </ns0:p>
        </ns0:tc>
        <ns0:tc>
          <ns0:tcPr>
            <ns0:tcW ns0:w="5443" ns0:type="dxa"/>
          </ns0:tcPr>
          <ns0:p ns2:paraId="22B0067F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2CAE9165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5B33F8F6">
            <ns0:pPr>
              <ns0:spacing ns0:before="20" ns0:after="20"/>
            </ns0:pPr>
          </ns0:p>
        </ns0:tc>
      </ns0:tr>
      <ns0:tr ns2:paraId="47C3694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224E561F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2</ns0:t>
            </ns0:r>
          </ns0:p>
        </ns0:tc>
        <ns0:tc>
          <ns0:tcPr>
            <ns0:tcW ns0:w="5443" ns0:type="dxa"/>
          </ns0:tcPr>
          <ns0:p ns2:paraId="3F1D04D0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626364DC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3B7665C9">
            <ns0:pPr>
              <ns0:spacing ns0:before="20" ns0:after="20"/>
            </ns0:pPr>
          </ns0:p>
        </ns0:tc>
      </ns0:tr>
      <ns0:tr ns2:paraId="41E68DF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4F921F76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3</ns0:t>
            </ns0:r>
          </ns0:p>
        </ns0:tc>
        <ns0:tc>
          <ns0:tcPr>
            <ns0:tcW ns0:w="5443" ns0:type="dxa"/>
          </ns0:tcPr>
          <ns0:p ns2:paraId="57606394">
            <ns0:pPr>
              <ns0:spacing ns0:before="20" ns0:after="20"/>
            </ns0:pPr>
          </ns0:p>
        </ns0:tc>
        <ns0:tc>
          <ns0:tcPr>
            <ns0:tcW ns0:w="1701" ns0:type="dxa"/>
          </ns0:tcPr>
          <ns0:p ns2:paraId="6D7F34BA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5BDD6432">
            <ns0:pPr>
              <ns0:spacing ns0:before="20" ns0:after="20"/>
            </ns0:pPr>
          </ns0:p>
        </ns0:tc>
      </ns0:tr>
      <ns0:tr ns2:paraId="4E435E5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567" ns0:type="dxa"/>
          </ns0:tcPr>
          <ns0:p ns2:paraId="7480438A">
            <ns0:pPr>
              <ns0:spacing ns0:before="20" ns0:after="20"/>
            </ns0:pPr>
          </ns0:p>
        </ns0:tc>
        <ns0:tc>
          <ns0:tcPr>
            <ns0:tcW ns0:w="5443" ns0:type="dxa"/>
          </ns0:tcPr>
          <ns0:p ns2:paraId="15AFC0E5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ВСЕГО к оплате:</ns0:t>
            </ns0:r>
          </ns0:p>
        </ns0:tc>
        <ns0:tc>
          <ns0:tcPr>
            <ns0:tcW ns0:w="1701" ns0:type="dxa"/>
          </ns0:tcPr>
          <ns0:p ns2:paraId="29276499">
            <ns0:pPr>
              <ns0:spacing ns0:before="20" ns0:after="20"/>
            </ns0:pPr>
          </ns0:p>
        </ns0:tc>
        <ns0:tc>
          <ns0:tcPr>
            <ns0:tcW ns0:w="1757" ns0:type="dxa"/>
          </ns0:tcPr>
          <ns0:p ns2:paraId="3079A596">
            <ns0:pPr>
              <ns0:spacing ns0:before="20" ns0:after="20"/>
            </ns0:pPr>
          </ns0:p>
        </ns0:tc>
      </ns0:tr>
    </ns0:tbl>
    <ns0:p ns2:paraId="4EABDA5F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10.3. Оплата произведена: ☐ полностью  ☐ частично (__________ руб.). Форма: ☐ наличными  ☐ по карте  ☐ безналичный расчёт. Кассовый чек: ☐ выдан  ☐ направлен в электронной форме.</ns0:t>
      </ns0:r>
    </ns0:p>
    <ns0:p ns2:paraId="59AA2DE7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10.4. Комплектность и внешнее состояние АМТС при выдаче соответствуют зафиксированным при приёме: ☐ да  ☐ нет (замечания ниже). Фотофиксация при выдаче: ____ снимков.</ns0:t>
      </ns0:r>
    </ns0:p>
    <ns0:p ns2:paraId="2F41AA01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10.5. Замечания Заказчика по явным недостаткам работ и состоянию АМТС: ☐ нет  ☐ есть:</ns0:t>
      </ns0:r>
    </ns0:p>
    <ns0:p ns2:paraId="361CBD67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501CFA2A">
      <ns0:pPr>
        <ns0:keepNext ns0:val="0"/>
        <ns0:spacing ns0:before="0" ns0:after="2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10.6. Неисправности, угрожающие безопасности дорожного движения: ☐ не обнаружены  ☐ обнаружены, Заказчик предупреждён:</ns0:t>
      </ns0:r>
    </ns0:p>
    <ns0:p ns2:paraId="439DEEC2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______________________________________________________________________________________</ns0:t>
      </ns0:r>
    </ns0:p>
    <ns0:p ns2:paraId="0A0237AA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>10.7. Гарантийные сроки (гарантийный талон):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42"/>
        <ns0:gridCol ns0:w="3402"/>
        <ns0:gridCol ns0:w="2324"/>
      </ns0:tblGrid>
      <ns0:tr ns2:paraId="02B62D0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742" ns0:type="dxa"/>
          </ns0:tcPr>
          <ns0:p ns2:paraId="6DFA82D0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Объект гарантии</ns0:t>
            </ns0:r>
          </ns0:p>
        </ns0:tc>
        <ns0:tc>
          <ns0:tcPr>
            <ns0:tcW ns0:w="3402" ns0:type="dxa"/>
          </ns0:tcPr>
          <ns0:p ns2:paraId="491C0B22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Гарантийный срок</ns0:t>
            </ns0:r>
          </ns0:p>
        </ns0:tc>
        <ns0:tc>
          <ns0:tcPr>
            <ns0:tcW ns0:w="2324" ns0:type="dxa"/>
          </ns0:tcPr>
          <ns0:p ns2:paraId="6B62850A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Начало исчисления</ns0:t>
            </ns0:r>
          </ns0:p>
        </ns0:tc>
      </ns0:tr>
      <ns0:tr ns2:paraId="7A1E647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742" ns0:type="dxa"/>
          </ns0:tcPr>
          <ns0:p ns2:paraId="2F638278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Выполненные работы (услуги)</ns0:t>
            </ns0:r>
          </ns0:p>
        </ns0:tc>
        <ns0:tc>
          <ns0:tcPr>
            <ns0:tcW ns0:w="3402" ns0:type="dxa"/>
          </ns0:tcPr>
          <ns0:p ns2:paraId="091F43D8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______ мес.</ns0:t>
            </ns0:r>
          </ns0:p>
        </ns0:tc>
        <ns0:tc>
          <ns0:tcPr>
            <ns0:tcW ns0:w="2324" ns0:type="dxa"/>
          </ns0:tcPr>
          <ns0:p ns2:paraId="786747E9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с даты выдачи АМТС</ns0:t>
            </ns0:r>
          </ns0:p>
        </ns0:tc>
      </ns0:tr>
      <ns0:tr ns2:paraId="43F4888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742" ns0:type="dxa"/>
          </ns0:tcPr>
          <ns0:p ns2:paraId="7FC6FA63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Кузовные и окрасочные работы</ns0:t>
            </ns0:r>
          </ns0:p>
        </ns0:tc>
        <ns0:tc>
          <ns0:tcPr>
            <ns0:tcW ns0:w="3402" ns0:type="dxa"/>
          </ns0:tcPr>
          <ns0:p ns2:paraId="23441A5B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______ мес.</ns0:t>
            </ns0:r>
          </ns0:p>
        </ns0:tc>
        <ns0:tc>
          <ns0:tcPr>
            <ns0:tcW ns0:w="2324" ns0:type="dxa"/>
          </ns0:tcPr>
          <ns0:p ns2:paraId="35693862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с даты выдачи АМТС</ns0:t>
            </ns0:r>
          </ns0:p>
        </ns0:tc>
      </ns0:tr>
      <ns0:tr ns2:paraId="17B4958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742" ns0:type="dxa"/>
          </ns0:tcPr>
          <ns0:p ns2:paraId="694F7990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Запасные части Исполнителя</ns0:t>
            </ns0:r>
          </ns0:p>
        </ns0:tc>
        <ns0:tc>
          <ns0:tcPr>
            <ns0:tcW ns0:w="3402" ns0:type="dxa"/>
          </ns0:tcPr>
          <ns0:p ns2:paraId="0137F28E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гарантия изготовителя: ______ мес.</ns0:t>
            </ns0:r>
          </ns0:p>
        </ns0:tc>
        <ns0:tc>
          <ns0:tcPr>
            <ns0:tcW ns0:w="2324" ns0:type="dxa"/>
          </ns0:tcPr>
          <ns0:p ns2:paraId="75F21047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с даты выдачи АМТС</ns0:t>
            </ns0:r>
          </ns0:p>
        </ns0:tc>
      </ns0:tr>
    </ns0:tbl>
    <ns0:p ns2:paraId="4EE2444F">
      <ns0:pPr>
        <ns0:keepNext ns0:val="0"/>
        <ns0:spacing ns0:before="0" ns0:after="40"/>
        <ns0:ind ns0:firstLine="0"/>
        <ns0:jc ns0:val="left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10.8.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</ns0:t>
      </ns0:r>
      <ns0:r>
        <ns0:rPr>
          <ns0:b ns0:val="0"/>
          <ns0:i ns0:val="0"/>
          <ns0:sz ns0:val="22"/>
          <ns0:lang ns0:val="ru-RU"/>
        </ns0:rPr>
        <ns0:t>-</ns0:t>
      </ns0:r>
      <ns0:r>
        <ns0:rPr>
          <ns0:rFonts ns0:ascii="Times New Roman" ns0:hAnsi="Times New Roman"/>
          <ns0:b ns0:val="0"/>
          <ns0:i ns0:val="0"/>
          <ns0:sz ns0:val="22"/>
        </ns0:rPr>
        <ns0:t xml:space="preserve">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ns0:t>
      </ns0:r>
    </ns0:p>
    <ns0:p ns2:paraId="17486F74">
      <ns0:pPr>
        <ns0:keepNext ns0:val="0"/>
        <ns0:spacing ns0:before="0" ns0:after="120"/>
        <ns0:ind ns0:firstLine="0"/>
        <ns0:jc ns0:val="both"/>
      </ns0:pPr>
      <ns0:r>
        <ns0:rPr>
          <ns0:rFonts ns0:ascii="Times New Roman" ns0:hAnsi="Times New Roman"/>
          <ns0:b ns0:val="0"/>
          <ns0:i ns0:val="0"/>
          <ns0:sz ns0:val="22"/>
        </ns0:rPr>
        <ns0:t xml:space="preserve">10.9. Заказчик подтверждает: результат </ns0:t>
      </ns0:r>
      <ns0:bookmarkStart ns0:id="0" ns0:name="_GoBack"/>
      <ns0:bookmarkEnd ns0:id="0"/>
      <ns0:r>
        <ns0:rPr>
          <ns0:rFonts ns0:ascii="Times New Roman" ns0:hAnsi="Times New Roman"/>
          <ns0:b ns0:val="0"/>
          <ns0:i ns0:val="0"/>
          <ns0:sz ns0:val="22"/>
        </ns0:rPr>
        <ns0:t>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ns0:t>
      </ns0:r>
    </ns0:p>
    <ns0:tbl>
      <ns0:tblPr>
        <ns0:tblStyle ns0:val="1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762"/>
        <ns0:gridCol ns0:w="4762"/>
      </ns0:tblGrid>
      <ns0:tr ns2:paraId="2F37077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762" ns0:type="dxa"/>
          </ns0:tcPr>
          <ns0:p ns2:paraId="5C76BC2D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 xml:space="preserve">ПОДПИСЬ 2. Заказчик </ns0:t>
            </ns0:r>
            <ns0:r>
              <ns0:rPr>
                <ns0:b/>
                <ns0:sz ns0:val="20"/>
                <ns0:lang ns0:val="ru-RU"/>
              </ns0:rPr>
              <ns0:t>-</ns0:t>
            </ns0:r>
            <ns0:r>
              <ns0:rPr>
                <ns0:rFonts ns0:ascii="Times New Roman" ns0:hAnsi="Times New Roman"/>
                <ns0:b/>
                <ns0:sz ns0:val="20"/>
              </ns0:rPr>
              <ns0:t xml:space="preserve"> при выдаче АМТС (раздел 10)</ns0:t>
            </ns0:r>
          </ns0:p>
        </ns0:tc>
        <ns0:tc>
          <ns0:tcPr>
            <ns0:tcW ns0:w="4762" ns0:type="dxa"/>
          </ns0:tcPr>
          <ns0:p ns2:paraId="3162CA28">
            <ns0:pPr>
              <ns0:spacing ns0:before="20" ns0:after="20"/>
              <ns0:jc ns0:val="center"/>
            </ns0:pPr>
            <ns0:r>
              <ns0:rPr>
                <ns0:rFonts ns0:ascii="Times New Roman" ns0:hAnsi="Times New Roman"/>
                <ns0:b/>
                <ns0:sz ns0:val="20"/>
              </ns0:rPr>
              <ns0:t>Исполнитель</ns0:t>
            </ns0:r>
          </ns0:p>
        </ns0:tc>
      </ns0:tr>
      <ns0:tr ns2:paraId="52BB852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762" ns0:type="dxa"/>
          </ns0:tcPr>
          <ns0:p ns2:paraId="24BAA6F4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________________________ / ____________________ /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(подпись)                        (Ф. И. О.)</ns0:t>
            </ns0:r>
          </ns0:p>
        </ns0:tc>
        <ns0:tc>
          <ns0:tcPr>
            <ns0:tcW ns0:w="4762" ns0:type="dxa"/>
          </ns0:tcPr>
          <ns0:p ns2:paraId="215EEC8F">
            <ns0:pPr>
              <ns0:spacing ns0:before="20" ns0:after="20"/>
            </ns0:pPr>
            <ns0:r>
              <ns0:rPr>
                <ns0:rFonts ns0:ascii="Times New Roman" ns0:hAnsi="Times New Roman"/>
                <ns0:b ns0:val="0"/>
                <ns0:sz ns0:val="20"/>
              </ns0:rPr>
              <ns0:t>Должность, Ф. И. О.: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__________________________________</ns0:t>
            </ns0:r>
            <ns0:r>
              <ns0:rPr>
                <ns0:rFonts ns0:ascii="Times New Roman" ns0:hAnsi="Times New Roman"/>
                <ns0:b ns0:val="0"/>
                <ns0:sz ns0:val="20"/>
              </ns0:rPr>
              <ns0:br ns0:type="textWrapping"/>
            </ns0:r>
            <ns0:r>
              <ns0:rPr>
                <ns0:rFonts ns0:ascii="Times New Roman" ns0:hAnsi="Times New Roman"/>
                <ns0:b ns0:val="0"/>
                <ns0:sz ns0:val="20"/>
              </ns0:rPr>
              <ns0:t>____________________ (подпись)      М. П. (при наличии)</ns0:t>
            </ns0:r>
          </ns0:p>
        </ns0:tc>
      </ns0:tr>
    </ns0:tbl>
    <ns0:p ns2:paraId="20AC05B8">
      <ns0:pPr>
        <ns0:keepNext ns0:val="0"/>
        <ns0:spacing ns0:before="0" ns0:after="40"/>
        <ns0:ind ns0:firstLine="0"/>
        <ns0:jc ns0:val="both"/>
      </ns0:pPr>
    </ns0:p>
    <ns0:sectPr>
      <ns0:pgSz ns0:w="12240" ns0:h="15840"/>
      <ns0:pgMar ns0:top="907" ns0:right="737" ns0:bottom="794" ns0:left="1247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1401</Words>
  <Characters>9739</Characters>
  <Lines>0</Lines>
  <Paragraphs>0</Paragraphs>
  <TotalTime>7</TotalTime>
  <ScaleCrop>false</ScaleCrop>
  <LinksUpToDate>false</LinksUpToDate>
  <CharactersWithSpaces>11098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</cp:lastModifiedBy>
  <dcterms:modified xsi:type="dcterms:W3CDTF">2026-08-07T20:14:18Z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