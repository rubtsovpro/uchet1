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882D0">
      <w:pPr>
        <w:keepNext w:val="0"/>
        <w:spacing w:before="0" w:after="20"/>
        <w:ind w:firstLine="0"/>
        <w:jc w:val="right"/>
      </w:pPr>
      <w:bookmarkStart w:id="0" w:name="_GoBack"/>
      <w:bookmarkEnd w:id="0"/>
      <w:r>
        <w:rPr>
          <w:rFonts w:ascii="Times New Roman" w:hAnsi="Times New Roman"/>
          <w:b w:val="0"/>
          <w:i w:val="0"/>
          <w:sz w:val="22"/>
        </w:rPr>
        <w:t>Приложение № 2</w:t>
      </w:r>
    </w:p>
    <w:p w14:paraId="38523550">
      <w:pPr>
        <w:keepNext w:val="0"/>
        <w:spacing w:before="0" w:after="20"/>
        <w:ind w:firstLine="0"/>
        <w:jc w:val="right"/>
      </w:pPr>
      <w:r>
        <w:rPr>
          <w:rFonts w:ascii="Times New Roman" w:hAnsi="Times New Roman"/>
          <w:b w:val="0"/>
          <w:i w:val="0"/>
          <w:sz w:val="20"/>
        </w:rPr>
        <w:t>к Договору на оказание услуг (выполнение работ) по техническому обслуживанию</w:t>
      </w:r>
    </w:p>
    <w:p w14:paraId="033583D7">
      <w:pPr>
        <w:keepNext w:val="0"/>
        <w:spacing w:before="0" w:after="160"/>
        <w:ind w:firstLine="0"/>
        <w:jc w:val="right"/>
      </w:pPr>
      <w:r>
        <w:rPr>
          <w:rFonts w:ascii="Times New Roman" w:hAnsi="Times New Roman"/>
          <w:b w:val="0"/>
          <w:i w:val="0"/>
          <w:sz w:val="20"/>
        </w:rPr>
        <w:t>и ремонту автомототранспортных средств № ______ от «____» _______ 20____ г.</w:t>
      </w:r>
    </w:p>
    <w:p w14:paraId="3EFB4229">
      <w:pPr>
        <w:keepNext/>
        <w:spacing w:before="0" w:after="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ПЕРЕЧЕНЬ ТРАНСПОРТНЫХ СРЕДСТВ ЗаказчикА</w:t>
      </w:r>
    </w:p>
    <w:p w14:paraId="6DDFD98B">
      <w:pPr>
        <w:keepNext/>
        <w:spacing w:before="0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обслуживаемых по Договору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268"/>
        <w:gridCol w:w="1474"/>
        <w:gridCol w:w="2268"/>
        <w:gridCol w:w="1134"/>
        <w:gridCol w:w="2154"/>
      </w:tblGrid>
      <w:tr w14:paraId="4ED1E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938FA9B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268" w:type="dxa"/>
          </w:tcPr>
          <w:p w14:paraId="7A0007AC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Марка, модель</w:t>
            </w:r>
          </w:p>
        </w:tc>
        <w:tc>
          <w:tcPr>
            <w:tcW w:w="1474" w:type="dxa"/>
          </w:tcPr>
          <w:p w14:paraId="7F7E3D7D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Гос. рег. знак</w:t>
            </w:r>
          </w:p>
        </w:tc>
        <w:tc>
          <w:tcPr>
            <w:tcW w:w="2268" w:type="dxa"/>
          </w:tcPr>
          <w:p w14:paraId="540C274F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VIN</w:t>
            </w:r>
          </w:p>
        </w:tc>
        <w:tc>
          <w:tcPr>
            <w:tcW w:w="1134" w:type="dxa"/>
          </w:tcPr>
          <w:p w14:paraId="3A02732A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Год выпуска</w:t>
            </w:r>
          </w:p>
        </w:tc>
        <w:tc>
          <w:tcPr>
            <w:tcW w:w="2154" w:type="dxa"/>
          </w:tcPr>
          <w:p w14:paraId="4810E6B8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Основание владения</w:t>
            </w:r>
          </w:p>
        </w:tc>
      </w:tr>
      <w:tr w14:paraId="4B419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2EF26F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2268" w:type="dxa"/>
          </w:tcPr>
          <w:p w14:paraId="2259E35F">
            <w:pPr>
              <w:spacing w:before="20" w:after="20"/>
            </w:pPr>
          </w:p>
        </w:tc>
        <w:tc>
          <w:tcPr>
            <w:tcW w:w="1474" w:type="dxa"/>
          </w:tcPr>
          <w:p w14:paraId="6B92363D">
            <w:pPr>
              <w:spacing w:before="20" w:after="20"/>
            </w:pPr>
          </w:p>
        </w:tc>
        <w:tc>
          <w:tcPr>
            <w:tcW w:w="2268" w:type="dxa"/>
          </w:tcPr>
          <w:p w14:paraId="66EDEFDE">
            <w:pPr>
              <w:spacing w:before="20" w:after="20"/>
            </w:pPr>
          </w:p>
        </w:tc>
        <w:tc>
          <w:tcPr>
            <w:tcW w:w="1134" w:type="dxa"/>
          </w:tcPr>
          <w:p w14:paraId="5E97B77C">
            <w:pPr>
              <w:spacing w:before="20" w:after="20"/>
            </w:pPr>
          </w:p>
        </w:tc>
        <w:tc>
          <w:tcPr>
            <w:tcW w:w="2154" w:type="dxa"/>
          </w:tcPr>
          <w:p w14:paraId="2BBA3088">
            <w:pPr>
              <w:spacing w:before="20" w:after="20"/>
            </w:pPr>
          </w:p>
        </w:tc>
      </w:tr>
      <w:tr w14:paraId="1CC1B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67D3D1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2268" w:type="dxa"/>
          </w:tcPr>
          <w:p w14:paraId="438B06DD">
            <w:pPr>
              <w:spacing w:before="20" w:after="20"/>
            </w:pPr>
          </w:p>
        </w:tc>
        <w:tc>
          <w:tcPr>
            <w:tcW w:w="1474" w:type="dxa"/>
          </w:tcPr>
          <w:p w14:paraId="40D6FE09">
            <w:pPr>
              <w:spacing w:before="20" w:after="20"/>
            </w:pPr>
          </w:p>
        </w:tc>
        <w:tc>
          <w:tcPr>
            <w:tcW w:w="2268" w:type="dxa"/>
          </w:tcPr>
          <w:p w14:paraId="61D35CCA">
            <w:pPr>
              <w:spacing w:before="20" w:after="20"/>
            </w:pPr>
          </w:p>
        </w:tc>
        <w:tc>
          <w:tcPr>
            <w:tcW w:w="1134" w:type="dxa"/>
          </w:tcPr>
          <w:p w14:paraId="4FF901A6">
            <w:pPr>
              <w:spacing w:before="20" w:after="20"/>
            </w:pPr>
          </w:p>
        </w:tc>
        <w:tc>
          <w:tcPr>
            <w:tcW w:w="2154" w:type="dxa"/>
          </w:tcPr>
          <w:p w14:paraId="36F0291D">
            <w:pPr>
              <w:spacing w:before="20" w:after="20"/>
            </w:pPr>
          </w:p>
        </w:tc>
      </w:tr>
      <w:tr w14:paraId="247F0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6B6DDC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2268" w:type="dxa"/>
          </w:tcPr>
          <w:p w14:paraId="322DC2BF">
            <w:pPr>
              <w:spacing w:before="20" w:after="20"/>
            </w:pPr>
          </w:p>
        </w:tc>
        <w:tc>
          <w:tcPr>
            <w:tcW w:w="1474" w:type="dxa"/>
          </w:tcPr>
          <w:p w14:paraId="5B73A19B">
            <w:pPr>
              <w:spacing w:before="20" w:after="20"/>
            </w:pPr>
          </w:p>
        </w:tc>
        <w:tc>
          <w:tcPr>
            <w:tcW w:w="2268" w:type="dxa"/>
          </w:tcPr>
          <w:p w14:paraId="51E71523">
            <w:pPr>
              <w:spacing w:before="20" w:after="20"/>
            </w:pPr>
          </w:p>
        </w:tc>
        <w:tc>
          <w:tcPr>
            <w:tcW w:w="1134" w:type="dxa"/>
          </w:tcPr>
          <w:p w14:paraId="603A4421">
            <w:pPr>
              <w:spacing w:before="20" w:after="20"/>
            </w:pPr>
          </w:p>
        </w:tc>
        <w:tc>
          <w:tcPr>
            <w:tcW w:w="2154" w:type="dxa"/>
          </w:tcPr>
          <w:p w14:paraId="78AB0682">
            <w:pPr>
              <w:spacing w:before="20" w:after="20"/>
            </w:pPr>
          </w:p>
        </w:tc>
      </w:tr>
      <w:tr w14:paraId="64458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71FC40F4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w="2268" w:type="dxa"/>
          </w:tcPr>
          <w:p w14:paraId="44C7981A">
            <w:pPr>
              <w:spacing w:before="20" w:after="20"/>
            </w:pPr>
          </w:p>
        </w:tc>
        <w:tc>
          <w:tcPr>
            <w:tcW w:w="1474" w:type="dxa"/>
          </w:tcPr>
          <w:p w14:paraId="766F259A">
            <w:pPr>
              <w:spacing w:before="20" w:after="20"/>
            </w:pPr>
          </w:p>
        </w:tc>
        <w:tc>
          <w:tcPr>
            <w:tcW w:w="2268" w:type="dxa"/>
          </w:tcPr>
          <w:p w14:paraId="0E064E06">
            <w:pPr>
              <w:spacing w:before="20" w:after="20"/>
            </w:pPr>
          </w:p>
        </w:tc>
        <w:tc>
          <w:tcPr>
            <w:tcW w:w="1134" w:type="dxa"/>
          </w:tcPr>
          <w:p w14:paraId="60877FD0">
            <w:pPr>
              <w:spacing w:before="20" w:after="20"/>
            </w:pPr>
          </w:p>
        </w:tc>
        <w:tc>
          <w:tcPr>
            <w:tcW w:w="2154" w:type="dxa"/>
          </w:tcPr>
          <w:p w14:paraId="10C1BEF0">
            <w:pPr>
              <w:spacing w:before="20" w:after="20"/>
            </w:pPr>
          </w:p>
        </w:tc>
      </w:tr>
      <w:tr w14:paraId="42D5A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77F293CD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w="2268" w:type="dxa"/>
          </w:tcPr>
          <w:p w14:paraId="222713C9">
            <w:pPr>
              <w:spacing w:before="20" w:after="20"/>
            </w:pPr>
          </w:p>
        </w:tc>
        <w:tc>
          <w:tcPr>
            <w:tcW w:w="1474" w:type="dxa"/>
          </w:tcPr>
          <w:p w14:paraId="22BBA0F1">
            <w:pPr>
              <w:spacing w:before="20" w:after="20"/>
            </w:pPr>
          </w:p>
        </w:tc>
        <w:tc>
          <w:tcPr>
            <w:tcW w:w="2268" w:type="dxa"/>
          </w:tcPr>
          <w:p w14:paraId="7C41B7AF">
            <w:pPr>
              <w:spacing w:before="20" w:after="20"/>
            </w:pPr>
          </w:p>
        </w:tc>
        <w:tc>
          <w:tcPr>
            <w:tcW w:w="1134" w:type="dxa"/>
          </w:tcPr>
          <w:p w14:paraId="4253692E">
            <w:pPr>
              <w:spacing w:before="20" w:after="20"/>
            </w:pPr>
          </w:p>
        </w:tc>
        <w:tc>
          <w:tcPr>
            <w:tcW w:w="2154" w:type="dxa"/>
          </w:tcPr>
          <w:p w14:paraId="2AD4C979">
            <w:pPr>
              <w:spacing w:before="20" w:after="20"/>
            </w:pPr>
          </w:p>
        </w:tc>
      </w:tr>
      <w:tr w14:paraId="4C055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E2053A6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w="2268" w:type="dxa"/>
          </w:tcPr>
          <w:p w14:paraId="4ACAFCD8">
            <w:pPr>
              <w:spacing w:before="20" w:after="20"/>
            </w:pPr>
          </w:p>
        </w:tc>
        <w:tc>
          <w:tcPr>
            <w:tcW w:w="1474" w:type="dxa"/>
          </w:tcPr>
          <w:p w14:paraId="564E27F8">
            <w:pPr>
              <w:spacing w:before="20" w:after="20"/>
            </w:pPr>
          </w:p>
        </w:tc>
        <w:tc>
          <w:tcPr>
            <w:tcW w:w="2268" w:type="dxa"/>
          </w:tcPr>
          <w:p w14:paraId="3A8CD646">
            <w:pPr>
              <w:spacing w:before="20" w:after="20"/>
            </w:pPr>
          </w:p>
        </w:tc>
        <w:tc>
          <w:tcPr>
            <w:tcW w:w="1134" w:type="dxa"/>
          </w:tcPr>
          <w:p w14:paraId="5F098B13">
            <w:pPr>
              <w:spacing w:before="20" w:after="20"/>
            </w:pPr>
          </w:p>
        </w:tc>
        <w:tc>
          <w:tcPr>
            <w:tcW w:w="2154" w:type="dxa"/>
          </w:tcPr>
          <w:p w14:paraId="1DC043F7">
            <w:pPr>
              <w:spacing w:before="20" w:after="20"/>
            </w:pPr>
          </w:p>
        </w:tc>
      </w:tr>
      <w:tr w14:paraId="6BAC7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4A5B5C1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w="2268" w:type="dxa"/>
          </w:tcPr>
          <w:p w14:paraId="004B2E24">
            <w:pPr>
              <w:spacing w:before="20" w:after="20"/>
            </w:pPr>
          </w:p>
        </w:tc>
        <w:tc>
          <w:tcPr>
            <w:tcW w:w="1474" w:type="dxa"/>
          </w:tcPr>
          <w:p w14:paraId="4D66B6A5">
            <w:pPr>
              <w:spacing w:before="20" w:after="20"/>
            </w:pPr>
          </w:p>
        </w:tc>
        <w:tc>
          <w:tcPr>
            <w:tcW w:w="2268" w:type="dxa"/>
          </w:tcPr>
          <w:p w14:paraId="6EB750AA">
            <w:pPr>
              <w:spacing w:before="20" w:after="20"/>
            </w:pPr>
          </w:p>
        </w:tc>
        <w:tc>
          <w:tcPr>
            <w:tcW w:w="1134" w:type="dxa"/>
          </w:tcPr>
          <w:p w14:paraId="06DE1753">
            <w:pPr>
              <w:spacing w:before="20" w:after="20"/>
            </w:pPr>
          </w:p>
        </w:tc>
        <w:tc>
          <w:tcPr>
            <w:tcW w:w="2154" w:type="dxa"/>
          </w:tcPr>
          <w:p w14:paraId="1400B7AC">
            <w:pPr>
              <w:spacing w:before="20" w:after="20"/>
            </w:pPr>
          </w:p>
        </w:tc>
      </w:tr>
      <w:tr w14:paraId="0F9C0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6003D08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w="2268" w:type="dxa"/>
          </w:tcPr>
          <w:p w14:paraId="100C1AD1">
            <w:pPr>
              <w:spacing w:before="20" w:after="20"/>
            </w:pPr>
          </w:p>
        </w:tc>
        <w:tc>
          <w:tcPr>
            <w:tcW w:w="1474" w:type="dxa"/>
          </w:tcPr>
          <w:p w14:paraId="047D520F">
            <w:pPr>
              <w:spacing w:before="20" w:after="20"/>
            </w:pPr>
          </w:p>
        </w:tc>
        <w:tc>
          <w:tcPr>
            <w:tcW w:w="2268" w:type="dxa"/>
          </w:tcPr>
          <w:p w14:paraId="3C6807A7">
            <w:pPr>
              <w:spacing w:before="20" w:after="20"/>
            </w:pPr>
          </w:p>
        </w:tc>
        <w:tc>
          <w:tcPr>
            <w:tcW w:w="1134" w:type="dxa"/>
          </w:tcPr>
          <w:p w14:paraId="31D71161">
            <w:pPr>
              <w:spacing w:before="20" w:after="20"/>
            </w:pPr>
          </w:p>
        </w:tc>
        <w:tc>
          <w:tcPr>
            <w:tcW w:w="2154" w:type="dxa"/>
          </w:tcPr>
          <w:p w14:paraId="719294EB">
            <w:pPr>
              <w:spacing w:before="20" w:after="20"/>
            </w:pPr>
          </w:p>
        </w:tc>
      </w:tr>
    </w:tbl>
    <w:p w14:paraId="5AB74DAF">
      <w:pPr>
        <w:keepNext w:val="0"/>
        <w:spacing w:before="0" w:after="16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Перечень может дополняться по соглашению Сторон; транспортное средство, не включённое в перечень, обслуживается на условиях Договора при указании его данных в заказ-наряде.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6B8D6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</w:tcPr>
          <w:p w14:paraId="665335B3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 w14:paraId="547E9F64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ИП __________________________</w:t>
            </w:r>
          </w:p>
          <w:p w14:paraId="3FCD6C91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 (подпись)</w:t>
            </w:r>
          </w:p>
          <w:p w14:paraId="5806B470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 (при наличии)</w:t>
            </w:r>
          </w:p>
        </w:tc>
        <w:tc>
          <w:tcPr>
            <w:tcW w:w="4932" w:type="dxa"/>
          </w:tcPr>
          <w:p w14:paraId="35EB1775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 w14:paraId="7BE96FCB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Должность, Ф. И. О.: ____________________</w:t>
            </w:r>
          </w:p>
          <w:p w14:paraId="0D303885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 (подпись)</w:t>
            </w:r>
          </w:p>
          <w:p w14:paraId="27FD1C7E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</w:t>
            </w:r>
          </w:p>
        </w:tc>
      </w:tr>
    </w:tbl>
    <w:p w14:paraId="5A13EACC">
      <w:r>
        <w:br w:type="page"/>
      </w:r>
    </w:p>
    <w:p w14:paraId="4209AF15">
      <w:pPr>
        <w:keepNext w:val="0"/>
        <w:spacing w:before="0" w:after="20"/>
        <w:ind w:firstLine="0"/>
        <w:jc w:val="right"/>
      </w:pPr>
      <w:r>
        <w:rPr>
          <w:rFonts w:ascii="Times New Roman" w:hAnsi="Times New Roman"/>
          <w:b w:val="0"/>
          <w:i w:val="0"/>
          <w:sz w:val="22"/>
        </w:rPr>
        <w:t>Приложение № 3</w:t>
      </w:r>
    </w:p>
    <w:p w14:paraId="44244067">
      <w:pPr>
        <w:keepNext w:val="0"/>
        <w:spacing w:before="0" w:after="20"/>
        <w:ind w:firstLine="0"/>
        <w:jc w:val="right"/>
      </w:pPr>
      <w:r>
        <w:rPr>
          <w:rFonts w:ascii="Times New Roman" w:hAnsi="Times New Roman"/>
          <w:b w:val="0"/>
          <w:i w:val="0"/>
          <w:sz w:val="20"/>
        </w:rPr>
        <w:t>к Договору на оказание услуг (выполнение работ) по техническому обслуживанию</w:t>
      </w:r>
    </w:p>
    <w:p w14:paraId="0CDB259C">
      <w:pPr>
        <w:keepNext w:val="0"/>
        <w:spacing w:before="0" w:after="160"/>
        <w:ind w:firstLine="0"/>
        <w:jc w:val="right"/>
      </w:pPr>
      <w:r>
        <w:rPr>
          <w:rFonts w:ascii="Times New Roman" w:hAnsi="Times New Roman"/>
          <w:b w:val="0"/>
          <w:i w:val="0"/>
          <w:sz w:val="20"/>
        </w:rPr>
        <w:t>и ремонту автомототранспортных средств № ______ от «____» _______ 20____ г.</w:t>
      </w:r>
    </w:p>
    <w:p w14:paraId="0FD53E20">
      <w:pPr>
        <w:keepNext/>
        <w:spacing w:before="0" w:after="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ПЕРЕЧЕНЬ УПОЛНОМОЧЕННЫХ ПРЕДСТАВИТЕЛЕЙ ЗаказчикА</w:t>
      </w:r>
    </w:p>
    <w:p w14:paraId="6DCDD29E">
      <w:pPr>
        <w:keepNext/>
        <w:spacing w:before="0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лица, вправе подавать заявки, сдавать и получать транспортные средства,</w:t>
      </w:r>
      <w:r>
        <w:rPr>
          <w:rFonts w:ascii="Times New Roman" w:hAnsi="Times New Roman"/>
          <w:b w:val="0"/>
          <w:i w:val="0"/>
          <w:sz w:val="22"/>
        </w:rPr>
        <w:br w:type="textWrapping"/>
      </w:r>
      <w:r>
        <w:rPr>
          <w:rFonts w:ascii="Times New Roman" w:hAnsi="Times New Roman"/>
          <w:b w:val="0"/>
          <w:i w:val="0"/>
          <w:sz w:val="22"/>
        </w:rPr>
        <w:t>согласовывать дополнительные работы и подписывать заказ-наряды</w:t>
      </w:r>
    </w:p>
    <w:tbl>
      <w:tblPr>
        <w:tblStyle w:val="1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041"/>
        <w:gridCol w:w="1474"/>
        <w:gridCol w:w="1927"/>
        <w:gridCol w:w="1814"/>
        <w:gridCol w:w="2041"/>
      </w:tblGrid>
      <w:tr w14:paraId="61248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716F2E5F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041" w:type="dxa"/>
          </w:tcPr>
          <w:p w14:paraId="4729CED2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Фамилия, имя, отчество</w:t>
            </w:r>
          </w:p>
        </w:tc>
        <w:tc>
          <w:tcPr>
            <w:tcW w:w="1474" w:type="dxa"/>
          </w:tcPr>
          <w:p w14:paraId="719A3638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Должность</w:t>
            </w:r>
          </w:p>
        </w:tc>
        <w:tc>
          <w:tcPr>
            <w:tcW w:w="1928" w:type="dxa"/>
          </w:tcPr>
          <w:p w14:paraId="14A55A6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Телефон, e-mail</w:t>
            </w:r>
          </w:p>
        </w:tc>
        <w:tc>
          <w:tcPr>
            <w:tcW w:w="1814" w:type="dxa"/>
          </w:tcPr>
          <w:p w14:paraId="00A557F9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Объём полномочий</w:t>
            </w:r>
          </w:p>
        </w:tc>
        <w:tc>
          <w:tcPr>
            <w:tcW w:w="2041" w:type="dxa"/>
          </w:tcPr>
          <w:p w14:paraId="5E3E1503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Основание (доверенность, приказ)</w:t>
            </w:r>
          </w:p>
        </w:tc>
      </w:tr>
      <w:tr w14:paraId="4EFF0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0404880A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w="2041" w:type="dxa"/>
          </w:tcPr>
          <w:p w14:paraId="22B73D74">
            <w:pPr>
              <w:spacing w:before="20" w:after="20"/>
            </w:pPr>
          </w:p>
        </w:tc>
        <w:tc>
          <w:tcPr>
            <w:tcW w:w="1474" w:type="dxa"/>
          </w:tcPr>
          <w:p w14:paraId="7DDBEB45">
            <w:pPr>
              <w:spacing w:before="20" w:after="20"/>
            </w:pPr>
          </w:p>
        </w:tc>
        <w:tc>
          <w:tcPr>
            <w:tcW w:w="1928" w:type="dxa"/>
          </w:tcPr>
          <w:p w14:paraId="3179E019">
            <w:pPr>
              <w:spacing w:before="20" w:after="20"/>
            </w:pPr>
          </w:p>
        </w:tc>
        <w:tc>
          <w:tcPr>
            <w:tcW w:w="1814" w:type="dxa"/>
          </w:tcPr>
          <w:p w14:paraId="39244AD8">
            <w:pPr>
              <w:spacing w:before="20" w:after="20"/>
            </w:pPr>
          </w:p>
        </w:tc>
        <w:tc>
          <w:tcPr>
            <w:tcW w:w="2041" w:type="dxa"/>
          </w:tcPr>
          <w:p w14:paraId="7921E9EB">
            <w:pPr>
              <w:spacing w:before="20" w:after="20"/>
            </w:pPr>
          </w:p>
        </w:tc>
      </w:tr>
      <w:tr w14:paraId="702EC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A60AC4E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w="2041" w:type="dxa"/>
          </w:tcPr>
          <w:p w14:paraId="6EBDECFC">
            <w:pPr>
              <w:spacing w:before="20" w:after="20"/>
            </w:pPr>
          </w:p>
        </w:tc>
        <w:tc>
          <w:tcPr>
            <w:tcW w:w="1474" w:type="dxa"/>
          </w:tcPr>
          <w:p w14:paraId="720A2D8C">
            <w:pPr>
              <w:spacing w:before="20" w:after="20"/>
            </w:pPr>
          </w:p>
        </w:tc>
        <w:tc>
          <w:tcPr>
            <w:tcW w:w="1928" w:type="dxa"/>
          </w:tcPr>
          <w:p w14:paraId="0A01B43D">
            <w:pPr>
              <w:spacing w:before="20" w:after="20"/>
            </w:pPr>
          </w:p>
        </w:tc>
        <w:tc>
          <w:tcPr>
            <w:tcW w:w="1814" w:type="dxa"/>
          </w:tcPr>
          <w:p w14:paraId="6EF96D9C">
            <w:pPr>
              <w:spacing w:before="20" w:after="20"/>
            </w:pPr>
          </w:p>
        </w:tc>
        <w:tc>
          <w:tcPr>
            <w:tcW w:w="2041" w:type="dxa"/>
          </w:tcPr>
          <w:p w14:paraId="490364CA">
            <w:pPr>
              <w:spacing w:before="20" w:after="20"/>
            </w:pPr>
          </w:p>
        </w:tc>
      </w:tr>
      <w:tr w14:paraId="0A8D1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E2DDF48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w="2041" w:type="dxa"/>
          </w:tcPr>
          <w:p w14:paraId="171FE878">
            <w:pPr>
              <w:spacing w:before="20" w:after="20"/>
            </w:pPr>
          </w:p>
        </w:tc>
        <w:tc>
          <w:tcPr>
            <w:tcW w:w="1474" w:type="dxa"/>
          </w:tcPr>
          <w:p w14:paraId="7FAD9FB2">
            <w:pPr>
              <w:spacing w:before="20" w:after="20"/>
            </w:pPr>
          </w:p>
        </w:tc>
        <w:tc>
          <w:tcPr>
            <w:tcW w:w="1928" w:type="dxa"/>
          </w:tcPr>
          <w:p w14:paraId="084C8688">
            <w:pPr>
              <w:spacing w:before="20" w:after="20"/>
            </w:pPr>
          </w:p>
        </w:tc>
        <w:tc>
          <w:tcPr>
            <w:tcW w:w="1814" w:type="dxa"/>
          </w:tcPr>
          <w:p w14:paraId="025B8BB5">
            <w:pPr>
              <w:spacing w:before="20" w:after="20"/>
            </w:pPr>
          </w:p>
        </w:tc>
        <w:tc>
          <w:tcPr>
            <w:tcW w:w="2041" w:type="dxa"/>
          </w:tcPr>
          <w:p w14:paraId="7E814BB4">
            <w:pPr>
              <w:spacing w:before="20" w:after="20"/>
            </w:pPr>
          </w:p>
        </w:tc>
      </w:tr>
      <w:tr w14:paraId="77F2A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7D50F37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w="2041" w:type="dxa"/>
          </w:tcPr>
          <w:p w14:paraId="38027078">
            <w:pPr>
              <w:spacing w:before="20" w:after="20"/>
            </w:pPr>
          </w:p>
        </w:tc>
        <w:tc>
          <w:tcPr>
            <w:tcW w:w="1474" w:type="dxa"/>
          </w:tcPr>
          <w:p w14:paraId="1F19FEC0">
            <w:pPr>
              <w:spacing w:before="20" w:after="20"/>
            </w:pPr>
          </w:p>
        </w:tc>
        <w:tc>
          <w:tcPr>
            <w:tcW w:w="1928" w:type="dxa"/>
          </w:tcPr>
          <w:p w14:paraId="06C2E35E">
            <w:pPr>
              <w:spacing w:before="20" w:after="20"/>
            </w:pPr>
          </w:p>
        </w:tc>
        <w:tc>
          <w:tcPr>
            <w:tcW w:w="1814" w:type="dxa"/>
          </w:tcPr>
          <w:p w14:paraId="7058E001">
            <w:pPr>
              <w:spacing w:before="20" w:after="20"/>
            </w:pPr>
          </w:p>
        </w:tc>
        <w:tc>
          <w:tcPr>
            <w:tcW w:w="2041" w:type="dxa"/>
          </w:tcPr>
          <w:p w14:paraId="60FBDBB8">
            <w:pPr>
              <w:spacing w:before="20" w:after="20"/>
            </w:pPr>
          </w:p>
        </w:tc>
      </w:tr>
      <w:tr w14:paraId="5444E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DB33B2F">
            <w:pPr>
              <w:spacing w:before="20" w:after="2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w="2041" w:type="dxa"/>
          </w:tcPr>
          <w:p w14:paraId="727893E2">
            <w:pPr>
              <w:spacing w:before="20" w:after="20"/>
            </w:pPr>
          </w:p>
        </w:tc>
        <w:tc>
          <w:tcPr>
            <w:tcW w:w="1474" w:type="dxa"/>
          </w:tcPr>
          <w:p w14:paraId="7C2AC780">
            <w:pPr>
              <w:spacing w:before="20" w:after="20"/>
            </w:pPr>
          </w:p>
        </w:tc>
        <w:tc>
          <w:tcPr>
            <w:tcW w:w="1928" w:type="dxa"/>
          </w:tcPr>
          <w:p w14:paraId="463372D4">
            <w:pPr>
              <w:spacing w:before="20" w:after="20"/>
            </w:pPr>
          </w:p>
        </w:tc>
        <w:tc>
          <w:tcPr>
            <w:tcW w:w="1814" w:type="dxa"/>
          </w:tcPr>
          <w:p w14:paraId="74A38CB8">
            <w:pPr>
              <w:spacing w:before="20" w:after="20"/>
            </w:pPr>
          </w:p>
        </w:tc>
        <w:tc>
          <w:tcPr>
            <w:tcW w:w="2041" w:type="dxa"/>
          </w:tcPr>
          <w:p w14:paraId="6D3649BE">
            <w:pPr>
              <w:spacing w:before="20" w:after="20"/>
            </w:pPr>
          </w:p>
        </w:tc>
      </w:tr>
    </w:tbl>
    <w:p w14:paraId="267E3C4B">
      <w:pPr>
        <w:keepNext w:val="0"/>
        <w:spacing w:before="0" w:after="16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Заказчик обязан незамедлительно письменно уведомлять Исполнителя об изменении перечня и о прекращении полномочий представителя. До получения уведомления действия представителя считаются согласованными Заказчиком.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135C3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</w:tcPr>
          <w:p w14:paraId="76D108AA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 w14:paraId="682333CD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ИП __________________________</w:t>
            </w:r>
          </w:p>
          <w:p w14:paraId="6455BBD4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 (подпись)</w:t>
            </w:r>
          </w:p>
          <w:p w14:paraId="155DCA59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 (при наличии)</w:t>
            </w:r>
          </w:p>
        </w:tc>
        <w:tc>
          <w:tcPr>
            <w:tcW w:w="4932" w:type="dxa"/>
          </w:tcPr>
          <w:p w14:paraId="7F21C529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 w14:paraId="5152D56D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Должность, Ф. И. О.: ____________________</w:t>
            </w:r>
          </w:p>
          <w:p w14:paraId="39BF4BFA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 (подпись)</w:t>
            </w:r>
          </w:p>
          <w:p w14:paraId="0F49C5BA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</w:t>
            </w:r>
          </w:p>
        </w:tc>
      </w:tr>
    </w:tbl>
    <w:p w14:paraId="393F874D">
      <w:pPr>
        <w:keepNext w:val="0"/>
        <w:spacing w:before="0" w:after="40"/>
        <w:ind w:firstLine="0"/>
        <w:jc w:val="both"/>
      </w:pPr>
    </w:p>
    <w:p w14:paraId="025F24F1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color w:val="666666"/>
          <w:sz w:val="16"/>
        </w:rPr>
        <w:t>Перечни оформляются при заключении Договора и актуализируются по мере изменения состава парка транспортных средств и полномочий работников Заказчика.</w:t>
      </w:r>
    </w:p>
    <w:sectPr>
      <w:pgSz w:w="12240" w:h="15840"/>
      <w:pgMar w:top="907" w:right="737" w:bottom="79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91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59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1467</Characters>
  <Lines>0</Lines>
  <Paragraphs>0</Paragraphs>
  <TotalTime>0</TotalTime>
  <ScaleCrop>false</ScaleCrop>
  <LinksUpToDate>false</LinksUpToDate>
  <CharactersWithSpaces>1622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Сергей</cp:lastModifiedBy>
  <dcterms:modified xsi:type="dcterms:W3CDTF">2026-08-07T20:55:13Z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69AE1906321B4647B730E745B5F74C0B_13</vt:lpwstr>
  </property>
</Properties>
</file>